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2EF" w:rsidRDefault="004472EF" w:rsidP="00B83D2F">
      <w:pPr>
        <w:tabs>
          <w:tab w:val="left" w:leader="dot" w:pos="8780"/>
        </w:tabs>
        <w:spacing w:line="0" w:lineRule="atLeast"/>
        <w:rPr>
          <w:rFonts w:ascii="Times New Roman" w:eastAsia="Times New Roman" w:hAnsi="Times New Roman"/>
          <w:b/>
          <w:sz w:val="24"/>
        </w:rPr>
      </w:pPr>
    </w:p>
    <w:p w:rsidR="003D081D" w:rsidRPr="003D081D" w:rsidRDefault="003D081D" w:rsidP="003D081D">
      <w:pPr>
        <w:spacing w:line="0" w:lineRule="atLeast"/>
        <w:ind w:left="7200"/>
        <w:rPr>
          <w:rFonts w:ascii="Times New Roman" w:eastAsia="Times New Roman" w:hAnsi="Times New Roman"/>
          <w:b/>
          <w:sz w:val="36"/>
        </w:rPr>
      </w:pPr>
      <w:r>
        <w:rPr>
          <w:rFonts w:ascii="Times New Roman" w:eastAsia="Times New Roman" w:hAnsi="Times New Roman"/>
          <w:b/>
          <w:sz w:val="36"/>
        </w:rPr>
        <w:t>Chapter 1</w:t>
      </w:r>
    </w:p>
    <w:p w:rsidR="003D081D" w:rsidRPr="00D925F3" w:rsidRDefault="003D081D" w:rsidP="00D925F3">
      <w:pPr>
        <w:spacing w:line="0" w:lineRule="atLeast"/>
        <w:ind w:left="5760"/>
        <w:rPr>
          <w:rFonts w:ascii="Times New Roman" w:eastAsia="Times New Roman" w:hAnsi="Times New Roman"/>
          <w:b/>
          <w:sz w:val="36"/>
        </w:rPr>
      </w:pPr>
      <w:r>
        <w:rPr>
          <w:rFonts w:ascii="Times New Roman" w:eastAsia="Times New Roman" w:hAnsi="Times New Roman"/>
          <w:b/>
          <w:sz w:val="36"/>
        </w:rPr>
        <w:t>INTRODUCTION</w:t>
      </w:r>
      <w:r>
        <w:rPr>
          <w:rFonts w:ascii="Times New Roman" w:eastAsia="Times New Roman" w:hAnsi="Times New Roman"/>
          <w:b/>
          <w:noProof/>
          <w:sz w:val="36"/>
        </w:rPr>
        <mc:AlternateContent>
          <mc:Choice Requires="wps">
            <w:drawing>
              <wp:anchor distT="0" distB="0" distL="114300" distR="114300" simplePos="0" relativeHeight="251663360" behindDoc="1" locked="0" layoutInCell="0" allowOverlap="1" wp14:anchorId="5C3E4C39" wp14:editId="5CFF008B">
                <wp:simplePos x="0" y="0"/>
                <wp:positionH relativeFrom="column">
                  <wp:posOffset>-24130</wp:posOffset>
                </wp:positionH>
                <wp:positionV relativeFrom="paragraph">
                  <wp:posOffset>255905</wp:posOffset>
                </wp:positionV>
                <wp:extent cx="5779770" cy="0"/>
                <wp:effectExtent l="13970" t="8255" r="6985" b="1079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77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20.15pt" to="453.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" o:allowincell="f"/>
            </w:pict>
          </mc:Fallback>
        </mc:AlternateContent>
      </w:r>
    </w:p>
    <w:p w:rsidR="003D081D" w:rsidRPr="00D925F3" w:rsidRDefault="003D081D" w:rsidP="00D925F3">
      <w:pPr>
        <w:pStyle w:val="ListParagraph"/>
        <w:numPr>
          <w:ilvl w:val="1"/>
          <w:numId w:val="2"/>
        </w:numPr>
        <w:spacing w:line="0" w:lineRule="atLeast"/>
        <w:rPr>
          <w:rFonts w:ascii="Times New Roman" w:eastAsia="Times New Roman" w:hAnsi="Times New Roman"/>
          <w:b/>
          <w:sz w:val="28"/>
        </w:rPr>
      </w:pPr>
      <w:r w:rsidRPr="003D081D">
        <w:rPr>
          <w:rFonts w:ascii="Times New Roman" w:eastAsia="Times New Roman" w:hAnsi="Times New Roman"/>
          <w:b/>
          <w:sz w:val="28"/>
        </w:rPr>
        <w:t>Purpose</w:t>
      </w:r>
    </w:p>
    <w:p w:rsidR="003D081D" w:rsidRDefault="003D081D" w:rsidP="00D925F3">
      <w:pPr>
        <w:spacing w:line="236" w:lineRule="auto"/>
        <w:ind w:left="1000" w:right="20"/>
        <w:jc w:val="both"/>
        <w:rPr>
          <w:rFonts w:ascii="Times New Roman" w:eastAsia="Times New Roman" w:hAnsi="Times New Roman"/>
          <w:sz w:val="24"/>
        </w:rPr>
      </w:pPr>
      <w:r>
        <w:rPr>
          <w:rFonts w:ascii="Times New Roman" w:eastAsia="Times New Roman" w:hAnsi="Times New Roman"/>
          <w:sz w:val="24"/>
        </w:rPr>
        <w:t>This software requirement specification (SRS) document describes the overall functional requirements of Faculty Portal. Intended to serve Faculties for reducing their effort for filling up leave and</w:t>
      </w:r>
      <w:r w:rsidR="00D925F3">
        <w:rPr>
          <w:rFonts w:ascii="Times New Roman" w:eastAsia="Times New Roman" w:hAnsi="Times New Roman"/>
          <w:sz w:val="24"/>
        </w:rPr>
        <w:t xml:space="preserve"> subject preferences.</w:t>
      </w:r>
    </w:p>
    <w:p w:rsidR="003D081D" w:rsidRPr="00D925F3" w:rsidRDefault="003D081D" w:rsidP="00D925F3">
      <w:pPr>
        <w:pStyle w:val="ListParagraph"/>
        <w:numPr>
          <w:ilvl w:val="1"/>
          <w:numId w:val="2"/>
        </w:numPr>
        <w:spacing w:line="0" w:lineRule="atLeast"/>
        <w:rPr>
          <w:rFonts w:ascii="Times New Roman" w:eastAsia="Times New Roman" w:hAnsi="Times New Roman"/>
          <w:b/>
          <w:sz w:val="28"/>
        </w:rPr>
      </w:pPr>
      <w:r w:rsidRPr="003D081D">
        <w:rPr>
          <w:rFonts w:ascii="Times New Roman" w:eastAsia="Times New Roman" w:hAnsi="Times New Roman"/>
          <w:b/>
          <w:sz w:val="28"/>
        </w:rPr>
        <w:t>Scope</w:t>
      </w:r>
    </w:p>
    <w:p w:rsidR="003D081D" w:rsidRDefault="003D081D" w:rsidP="003D081D">
      <w:pPr>
        <w:spacing w:line="274" w:lineRule="auto"/>
        <w:ind w:left="1000"/>
        <w:jc w:val="both"/>
        <w:rPr>
          <w:rFonts w:ascii="Times New Roman" w:eastAsia="Times New Roman" w:hAnsi="Times New Roman"/>
          <w:sz w:val="24"/>
        </w:rPr>
      </w:pPr>
      <w:r>
        <w:rPr>
          <w:rFonts w:ascii="Times New Roman" w:eastAsia="Times New Roman" w:hAnsi="Times New Roman"/>
          <w:sz w:val="24"/>
        </w:rPr>
        <w:t>FACULTY PORTAL is intended to serve the purpose of helping faculties for automatizing Subject Preferences and Leave Management. In Subject preference module, faculties can prefer subject according to current subject enabled by admin (of this module) and admin is provided with extra facilities of enabling and disabling subjects and current semester. In leave management module employees are supposed to apply for the respective leaves and allocate other faculties during their leave period .Faculties can see their leave history. HOD is provided extra functionality of looking at all other faculties leave history, leave is sanctioned only if HOD approves it.</w:t>
      </w:r>
    </w:p>
    <w:p w:rsidR="003D081D" w:rsidRDefault="003D081D" w:rsidP="003D081D">
      <w:pPr>
        <w:spacing w:line="274" w:lineRule="auto"/>
        <w:ind w:left="1000"/>
        <w:jc w:val="both"/>
        <w:rPr>
          <w:rFonts w:ascii="Times New Roman" w:eastAsia="Times New Roman" w:hAnsi="Times New Roman"/>
          <w:sz w:val="24"/>
        </w:rPr>
      </w:pPr>
      <w:r>
        <w:rPr>
          <w:rFonts w:ascii="Times New Roman" w:eastAsia="Times New Roman" w:hAnsi="Times New Roman"/>
          <w:sz w:val="24"/>
        </w:rPr>
        <w:t>In addition to that we also have functionality to add user (faculty) from user module, that also allow to Resetting passwords.</w:t>
      </w:r>
    </w:p>
    <w:p w:rsidR="003D081D" w:rsidRDefault="003D081D" w:rsidP="003D081D">
      <w:pPr>
        <w:spacing w:line="274" w:lineRule="auto"/>
        <w:ind w:left="1000"/>
        <w:jc w:val="both"/>
        <w:rPr>
          <w:rFonts w:ascii="Times New Roman" w:eastAsia="Times New Roman" w:hAnsi="Times New Roman"/>
          <w:sz w:val="24"/>
        </w:rPr>
      </w:pPr>
      <w:r>
        <w:rPr>
          <w:rFonts w:ascii="Times New Roman" w:eastAsia="Times New Roman" w:hAnsi="Times New Roman"/>
          <w:sz w:val="24"/>
        </w:rPr>
        <w:t>More ever we can take backup of data</w:t>
      </w:r>
      <w:r w:rsidR="007C7E37">
        <w:rPr>
          <w:rFonts w:ascii="Times New Roman" w:eastAsia="Times New Roman" w:hAnsi="Times New Roman"/>
          <w:sz w:val="24"/>
        </w:rPr>
        <w:t xml:space="preserve"> per year</w:t>
      </w:r>
      <w:r w:rsidR="00271C03">
        <w:rPr>
          <w:rFonts w:ascii="Times New Roman" w:eastAsia="Times New Roman" w:hAnsi="Times New Roman"/>
          <w:sz w:val="24"/>
        </w:rPr>
        <w:t xml:space="preserve"> as and when needed</w:t>
      </w:r>
      <w:r>
        <w:rPr>
          <w:rFonts w:ascii="Times New Roman" w:eastAsia="Times New Roman" w:hAnsi="Times New Roman"/>
          <w:sz w:val="24"/>
        </w:rPr>
        <w:t>.</w:t>
      </w:r>
    </w:p>
    <w:p w:rsidR="003D081D" w:rsidRPr="00D925F3" w:rsidRDefault="003D081D" w:rsidP="00D925F3">
      <w:pPr>
        <w:spacing w:line="0" w:lineRule="atLeast"/>
        <w:ind w:left="460"/>
        <w:rPr>
          <w:rFonts w:ascii="Times New Roman" w:eastAsia="Times New Roman" w:hAnsi="Times New Roman"/>
          <w:b/>
          <w:sz w:val="28"/>
        </w:rPr>
      </w:pPr>
      <w:r>
        <w:rPr>
          <w:rFonts w:ascii="Times New Roman" w:eastAsia="Times New Roman" w:hAnsi="Times New Roman"/>
          <w:b/>
          <w:sz w:val="28"/>
        </w:rPr>
        <w:t>1.3 Definition</w:t>
      </w:r>
      <w:r w:rsidR="00D925F3">
        <w:rPr>
          <w:rFonts w:ascii="Times New Roman" w:eastAsia="Times New Roman" w:hAnsi="Times New Roman"/>
          <w:b/>
          <w:sz w:val="28"/>
        </w:rPr>
        <w:t>s, Acronyms, and Abbreviations.</w:t>
      </w:r>
    </w:p>
    <w:p w:rsidR="003D081D" w:rsidRDefault="003D081D" w:rsidP="00D925F3">
      <w:pPr>
        <w:spacing w:line="0" w:lineRule="atLeast"/>
        <w:ind w:left="1040"/>
        <w:rPr>
          <w:rFonts w:ascii="Times New Roman" w:eastAsia="Times New Roman" w:hAnsi="Times New Roman"/>
          <w:sz w:val="24"/>
        </w:rPr>
      </w:pPr>
      <w:r>
        <w:rPr>
          <w:rFonts w:ascii="Times New Roman" w:eastAsia="Times New Roman" w:hAnsi="Times New Roman"/>
          <w:sz w:val="24"/>
        </w:rPr>
        <w:t>SRS is used as SOFTWARE R</w:t>
      </w:r>
      <w:r w:rsidR="00D925F3">
        <w:rPr>
          <w:rFonts w:ascii="Times New Roman" w:eastAsia="Times New Roman" w:hAnsi="Times New Roman"/>
          <w:sz w:val="24"/>
        </w:rPr>
        <w:t>EQUIREMENT SPECIFICATION.</w:t>
      </w:r>
    </w:p>
    <w:p w:rsidR="003D081D" w:rsidRDefault="00D925F3" w:rsidP="00D925F3">
      <w:pPr>
        <w:spacing w:line="0" w:lineRule="atLeast"/>
        <w:ind w:left="1020"/>
        <w:rPr>
          <w:rFonts w:ascii="Times New Roman" w:eastAsia="Times New Roman" w:hAnsi="Times New Roman"/>
          <w:sz w:val="24"/>
        </w:rPr>
      </w:pPr>
      <w:r>
        <w:rPr>
          <w:rFonts w:ascii="Times New Roman" w:eastAsia="Times New Roman" w:hAnsi="Times New Roman"/>
          <w:sz w:val="24"/>
        </w:rPr>
        <w:t>FP is used as FACULTY PORTAL</w:t>
      </w:r>
    </w:p>
    <w:p w:rsidR="003D081D" w:rsidRDefault="003D081D" w:rsidP="00D925F3">
      <w:pPr>
        <w:spacing w:line="0" w:lineRule="atLeast"/>
        <w:ind w:left="1020"/>
        <w:rPr>
          <w:rFonts w:ascii="Times New Roman" w:eastAsia="Times New Roman" w:hAnsi="Times New Roman"/>
          <w:sz w:val="24"/>
        </w:rPr>
      </w:pPr>
      <w:r>
        <w:rPr>
          <w:rFonts w:ascii="Times New Roman" w:eastAsia="Times New Roman" w:hAnsi="Times New Roman"/>
          <w:sz w:val="24"/>
        </w:rPr>
        <w:t>IEEE is used as Institute of Elec</w:t>
      </w:r>
      <w:r w:rsidR="00D925F3">
        <w:rPr>
          <w:rFonts w:ascii="Times New Roman" w:eastAsia="Times New Roman" w:hAnsi="Times New Roman"/>
          <w:sz w:val="24"/>
        </w:rPr>
        <w:t>trical and Electronic Engineers</w:t>
      </w:r>
    </w:p>
    <w:p w:rsidR="003D081D" w:rsidRPr="001C0DE2" w:rsidRDefault="003D081D" w:rsidP="003D081D">
      <w:pPr>
        <w:numPr>
          <w:ilvl w:val="0"/>
          <w:numId w:val="4"/>
        </w:numPr>
        <w:tabs>
          <w:tab w:val="left" w:pos="898"/>
        </w:tabs>
        <w:spacing w:after="0" w:line="308" w:lineRule="auto"/>
        <w:ind w:left="980" w:right="5160" w:hanging="513"/>
        <w:rPr>
          <w:rFonts w:ascii="Times New Roman" w:eastAsia="Times New Roman" w:hAnsi="Times New Roman"/>
          <w:b/>
          <w:color w:val="0000FF"/>
          <w:sz w:val="27"/>
          <w:u w:val="single"/>
        </w:rPr>
      </w:pPr>
      <w:r>
        <w:rPr>
          <w:rFonts w:ascii="Times New Roman" w:eastAsia="Times New Roman" w:hAnsi="Times New Roman"/>
          <w:b/>
          <w:sz w:val="27"/>
        </w:rPr>
        <w:t xml:space="preserve">References </w:t>
      </w:r>
      <w:r>
        <w:rPr>
          <w:rFonts w:ascii="Times New Roman" w:eastAsia="Times New Roman" w:hAnsi="Times New Roman"/>
          <w:b/>
          <w:color w:val="0000FF"/>
          <w:sz w:val="27"/>
          <w:u w:val="single"/>
        </w:rPr>
        <w:t>www.stackoverflow.com</w:t>
      </w:r>
      <w:hyperlink r:id="rId9" w:history="1">
        <w:r w:rsidR="00C617D3" w:rsidRPr="00DD5B0C">
          <w:rPr>
            <w:rStyle w:val="Hyperlink"/>
            <w:rFonts w:ascii="Times New Roman" w:eastAsia="Times New Roman" w:hAnsi="Times New Roman"/>
            <w:b/>
            <w:sz w:val="27"/>
          </w:rPr>
          <w:t>www.quora.com</w:t>
        </w:r>
      </w:hyperlink>
    </w:p>
    <w:p w:rsidR="003D081D" w:rsidRDefault="00677BCD" w:rsidP="00D925F3">
      <w:pPr>
        <w:tabs>
          <w:tab w:val="left" w:pos="898"/>
        </w:tabs>
        <w:spacing w:line="308" w:lineRule="auto"/>
        <w:ind w:left="980" w:right="5160"/>
        <w:rPr>
          <w:rFonts w:ascii="Times New Roman" w:eastAsia="Times New Roman" w:hAnsi="Times New Roman"/>
          <w:b/>
          <w:color w:val="0000FF"/>
          <w:sz w:val="27"/>
          <w:u w:val="single"/>
        </w:rPr>
      </w:pPr>
      <w:r>
        <w:rPr>
          <w:rFonts w:ascii="Times New Roman" w:eastAsia="Times New Roman" w:hAnsi="Times New Roman"/>
          <w:b/>
          <w:color w:val="0000FF"/>
          <w:sz w:val="27"/>
          <w:u w:val="single"/>
        </w:rPr>
        <w:t>docs.oracle.com/javase</w:t>
      </w:r>
    </w:p>
    <w:p w:rsidR="003D081D" w:rsidRPr="00D925F3" w:rsidRDefault="003D081D" w:rsidP="00D925F3">
      <w:pPr>
        <w:numPr>
          <w:ilvl w:val="1"/>
          <w:numId w:val="4"/>
        </w:numPr>
        <w:tabs>
          <w:tab w:val="left" w:pos="920"/>
        </w:tabs>
        <w:spacing w:after="0" w:line="239" w:lineRule="auto"/>
        <w:ind w:left="920" w:hanging="425"/>
        <w:jc w:val="both"/>
        <w:rPr>
          <w:rFonts w:ascii="Times New Roman" w:eastAsia="Times New Roman" w:hAnsi="Times New Roman"/>
          <w:b/>
          <w:sz w:val="28"/>
        </w:rPr>
      </w:pPr>
      <w:r>
        <w:rPr>
          <w:rFonts w:ascii="Times New Roman" w:eastAsia="Times New Roman" w:hAnsi="Times New Roman"/>
          <w:b/>
          <w:sz w:val="28"/>
        </w:rPr>
        <w:t>Overview</w:t>
      </w:r>
    </w:p>
    <w:p w:rsidR="0053559F" w:rsidRPr="004472EF" w:rsidRDefault="003D081D" w:rsidP="004472EF">
      <w:pPr>
        <w:spacing w:line="272" w:lineRule="auto"/>
        <w:ind w:left="1000" w:right="20"/>
        <w:jc w:val="both"/>
        <w:rPr>
          <w:rFonts w:ascii="Times New Roman" w:eastAsia="Times New Roman" w:hAnsi="Times New Roman"/>
          <w:sz w:val="24"/>
        </w:rPr>
      </w:pPr>
      <w:r>
        <w:rPr>
          <w:rFonts w:ascii="Times New Roman" w:eastAsia="Times New Roman" w:hAnsi="Times New Roman"/>
          <w:sz w:val="24"/>
        </w:rPr>
        <w:t>The SRS contains overall description in next section with the product perspective in that hardw</w:t>
      </w:r>
      <w:bookmarkStart w:id="0" w:name="_GoBack"/>
      <w:r>
        <w:rPr>
          <w:rFonts w:ascii="Times New Roman" w:eastAsia="Times New Roman" w:hAnsi="Times New Roman"/>
          <w:sz w:val="24"/>
        </w:rPr>
        <w:t>are</w:t>
      </w:r>
      <w:bookmarkEnd w:id="0"/>
      <w:r>
        <w:rPr>
          <w:rFonts w:ascii="Times New Roman" w:eastAsia="Times New Roman" w:hAnsi="Times New Roman"/>
          <w:sz w:val="24"/>
        </w:rPr>
        <w:t xml:space="preserve"> and software interfaces, product functions, user characteristics, constraints, assumptions and dependencies and apportioning of requirements and also contains specific requirements, external interfaces and design constraints, software system attributes, organizing specific requirements.</w:t>
      </w:r>
    </w:p>
    <w:p w:rsidR="00A50D07" w:rsidRPr="00A50D07" w:rsidRDefault="00A50D07" w:rsidP="00060512">
      <w:pPr>
        <w:spacing w:line="0" w:lineRule="atLeast"/>
        <w:ind w:left="7200"/>
        <w:jc w:val="right"/>
        <w:rPr>
          <w:rFonts w:ascii="Times New Roman" w:eastAsia="Times New Roman" w:hAnsi="Times New Roman"/>
          <w:b/>
          <w:sz w:val="36"/>
        </w:rPr>
      </w:pPr>
      <w:r>
        <w:rPr>
          <w:rFonts w:ascii="Times New Roman" w:eastAsia="Times New Roman" w:hAnsi="Times New Roman"/>
          <w:b/>
          <w:sz w:val="36"/>
        </w:rPr>
        <w:lastRenderedPageBreak/>
        <w:t>Chapter 2</w:t>
      </w:r>
    </w:p>
    <w:p w:rsidR="00A50D07" w:rsidRPr="00A50D07" w:rsidRDefault="00060512" w:rsidP="00060512">
      <w:pPr>
        <w:spacing w:line="0" w:lineRule="atLeast"/>
        <w:ind w:left="5040"/>
        <w:jc w:val="right"/>
        <w:rPr>
          <w:rFonts w:ascii="Times New Roman" w:eastAsia="Times New Roman" w:hAnsi="Times New Roman"/>
          <w:b/>
          <w:sz w:val="36"/>
        </w:rPr>
      </w:pPr>
      <w:r w:rsidRPr="00060512">
        <w:rPr>
          <w:rFonts w:ascii="Times New Roman" w:eastAsia="Times New Roman" w:hAnsi="Times New Roman"/>
          <w:b/>
          <w:noProof/>
          <w:sz w:val="36"/>
        </w:rPr>
        <mc:AlternateContent>
          <mc:Choice Requires="wps">
            <w:drawing>
              <wp:anchor distT="0" distB="0" distL="114300" distR="114300" simplePos="0" relativeHeight="251666432" behindDoc="0" locked="0" layoutInCell="1" allowOverlap="1" wp14:anchorId="3DC4CC88" wp14:editId="41E756CC">
                <wp:simplePos x="0" y="0"/>
                <wp:positionH relativeFrom="column">
                  <wp:posOffset>-47625</wp:posOffset>
                </wp:positionH>
                <wp:positionV relativeFrom="paragraph">
                  <wp:posOffset>295910</wp:posOffset>
                </wp:positionV>
                <wp:extent cx="63246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75pt,23.3pt" to="494.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" strokecolor="black [3213]"/>
            </w:pict>
          </mc:Fallback>
        </mc:AlternateContent>
      </w:r>
      <w:r w:rsidR="00A50D07">
        <w:rPr>
          <w:rFonts w:ascii="Times New Roman" w:eastAsia="Times New Roman" w:hAnsi="Times New Roman"/>
          <w:b/>
          <w:sz w:val="36"/>
        </w:rPr>
        <w:t>The General Description</w:t>
      </w:r>
    </w:p>
    <w:p w:rsidR="00A50D07" w:rsidRPr="00A50D07" w:rsidRDefault="00A50D07" w:rsidP="00A50D07">
      <w:pPr>
        <w:spacing w:line="240" w:lineRule="auto"/>
        <w:ind w:left="720"/>
        <w:rPr>
          <w:rFonts w:ascii="Times New Roman" w:eastAsia="Times New Roman" w:hAnsi="Times New Roman"/>
          <w:b/>
          <w:sz w:val="28"/>
        </w:rPr>
      </w:pPr>
      <w:r>
        <w:rPr>
          <w:rFonts w:ascii="Times New Roman" w:eastAsia="Times New Roman" w:hAnsi="Times New Roman"/>
          <w:b/>
          <w:sz w:val="28"/>
        </w:rPr>
        <w:t>2.1 Product Perspective</w:t>
      </w:r>
    </w:p>
    <w:p w:rsidR="00A50D07" w:rsidRPr="00A50D07" w:rsidRDefault="00A50D07" w:rsidP="00A50D07">
      <w:pPr>
        <w:spacing w:line="240" w:lineRule="auto"/>
        <w:ind w:left="1140" w:right="20"/>
        <w:rPr>
          <w:rFonts w:ascii="Times New Roman" w:eastAsia="Times New Roman" w:hAnsi="Times New Roman"/>
          <w:sz w:val="24"/>
        </w:rPr>
      </w:pPr>
      <w:r>
        <w:rPr>
          <w:rFonts w:ascii="Times New Roman" w:eastAsia="Times New Roman" w:hAnsi="Times New Roman"/>
          <w:sz w:val="24"/>
        </w:rPr>
        <w:t xml:space="preserve">FACULTY PORTAL is desktop-based </w:t>
      </w:r>
      <w:r w:rsidR="00576A40">
        <w:rPr>
          <w:rFonts w:ascii="Times New Roman" w:eastAsia="Times New Roman" w:hAnsi="Times New Roman"/>
          <w:sz w:val="24"/>
        </w:rPr>
        <w:t>applications which will automatize</w:t>
      </w:r>
      <w:r>
        <w:rPr>
          <w:rFonts w:ascii="Times New Roman" w:eastAsia="Times New Roman" w:hAnsi="Times New Roman"/>
          <w:sz w:val="24"/>
        </w:rPr>
        <w:t xml:space="preserve"> the process of subject preferences and leave application of the faculties.</w:t>
      </w:r>
    </w:p>
    <w:p w:rsidR="00A50D07" w:rsidRPr="00A50D07" w:rsidRDefault="00A50D07" w:rsidP="00A50D07">
      <w:pPr>
        <w:spacing w:line="240" w:lineRule="auto"/>
        <w:ind w:left="1280"/>
        <w:rPr>
          <w:rFonts w:ascii="Times New Roman" w:eastAsia="Times New Roman" w:hAnsi="Times New Roman"/>
          <w:b/>
          <w:sz w:val="28"/>
        </w:rPr>
      </w:pPr>
      <w:r>
        <w:rPr>
          <w:rFonts w:ascii="Times New Roman" w:eastAsia="Times New Roman" w:hAnsi="Times New Roman"/>
          <w:b/>
          <w:sz w:val="28"/>
        </w:rPr>
        <w:t>2.1.1 System Interfaces</w:t>
      </w:r>
    </w:p>
    <w:p w:rsidR="00A50D07" w:rsidRPr="00A50D07" w:rsidRDefault="00A50D07" w:rsidP="00A50D07">
      <w:pPr>
        <w:spacing w:line="240" w:lineRule="auto"/>
        <w:ind w:left="1900"/>
        <w:rPr>
          <w:rFonts w:ascii="Times New Roman" w:eastAsia="Times New Roman" w:hAnsi="Times New Roman"/>
          <w:sz w:val="24"/>
        </w:rPr>
      </w:pPr>
      <w:r>
        <w:rPr>
          <w:rFonts w:ascii="Times New Roman" w:eastAsia="Times New Roman" w:hAnsi="Times New Roman"/>
          <w:sz w:val="24"/>
        </w:rPr>
        <w:t>This system does not provide system interfaces.</w:t>
      </w:r>
    </w:p>
    <w:p w:rsidR="00A50D07" w:rsidRPr="00A50D07" w:rsidRDefault="00A50D07" w:rsidP="00A50D07">
      <w:pPr>
        <w:spacing w:line="240" w:lineRule="auto"/>
        <w:ind w:left="1280"/>
        <w:rPr>
          <w:rFonts w:ascii="Times New Roman" w:eastAsia="Times New Roman" w:hAnsi="Times New Roman"/>
          <w:b/>
          <w:sz w:val="28"/>
        </w:rPr>
      </w:pPr>
      <w:r>
        <w:rPr>
          <w:rFonts w:ascii="Times New Roman" w:eastAsia="Times New Roman" w:hAnsi="Times New Roman"/>
          <w:b/>
          <w:sz w:val="28"/>
        </w:rPr>
        <w:t>2.1.2 Hardware Interfaces</w:t>
      </w:r>
    </w:p>
    <w:p w:rsidR="00A50D07" w:rsidRPr="00A50D07" w:rsidRDefault="00A50D07" w:rsidP="00A50D07">
      <w:pPr>
        <w:spacing w:line="240" w:lineRule="auto"/>
        <w:ind w:left="1980"/>
        <w:rPr>
          <w:rFonts w:ascii="Times New Roman" w:eastAsia="Times New Roman" w:hAnsi="Times New Roman"/>
          <w:sz w:val="24"/>
        </w:rPr>
      </w:pPr>
      <w:r>
        <w:rPr>
          <w:rFonts w:ascii="Times New Roman" w:eastAsia="Times New Roman" w:hAnsi="Times New Roman"/>
          <w:sz w:val="24"/>
        </w:rPr>
        <w:t>This system does not provide Hardware interfaces.</w:t>
      </w:r>
    </w:p>
    <w:p w:rsidR="00A50D07" w:rsidRPr="00A50D07" w:rsidRDefault="00A50D07" w:rsidP="00A50D07">
      <w:pPr>
        <w:spacing w:line="240" w:lineRule="auto"/>
        <w:ind w:left="1280"/>
        <w:rPr>
          <w:rFonts w:ascii="Times New Roman" w:eastAsia="Times New Roman" w:hAnsi="Times New Roman"/>
          <w:b/>
          <w:sz w:val="28"/>
        </w:rPr>
      </w:pPr>
      <w:r>
        <w:rPr>
          <w:rFonts w:ascii="Times New Roman" w:eastAsia="Times New Roman" w:hAnsi="Times New Roman"/>
          <w:b/>
          <w:sz w:val="28"/>
        </w:rPr>
        <w:t>2.1.3 Software Interfaces</w:t>
      </w:r>
    </w:p>
    <w:p w:rsidR="00A50D07" w:rsidRPr="00A50D07" w:rsidRDefault="00A50D07" w:rsidP="00136105">
      <w:pPr>
        <w:spacing w:line="240" w:lineRule="auto"/>
        <w:ind w:left="2160"/>
        <w:rPr>
          <w:rFonts w:ascii="Times New Roman" w:eastAsia="Times New Roman" w:hAnsi="Times New Roman"/>
          <w:sz w:val="24"/>
        </w:rPr>
      </w:pPr>
      <w:r>
        <w:rPr>
          <w:rFonts w:ascii="Times New Roman" w:eastAsia="Times New Roman" w:hAnsi="Times New Roman"/>
          <w:b/>
          <w:sz w:val="28"/>
        </w:rPr>
        <w:t xml:space="preserve">Operating System: </w:t>
      </w:r>
      <w:r w:rsidR="00136105">
        <w:rPr>
          <w:rFonts w:ascii="Times New Roman" w:eastAsia="Times New Roman" w:hAnsi="Times New Roman"/>
          <w:sz w:val="24"/>
        </w:rPr>
        <w:t>Microsoft Windows 8.1</w:t>
      </w:r>
    </w:p>
    <w:p w:rsidR="00A50D07" w:rsidRPr="00A50D07" w:rsidRDefault="00A50D07" w:rsidP="00A50D07">
      <w:pPr>
        <w:spacing w:line="240" w:lineRule="auto"/>
        <w:ind w:left="2140"/>
        <w:rPr>
          <w:rFonts w:ascii="Times New Roman" w:eastAsia="Times New Roman" w:hAnsi="Times New Roman"/>
          <w:sz w:val="24"/>
        </w:rPr>
      </w:pPr>
      <w:r>
        <w:rPr>
          <w:rFonts w:ascii="Times New Roman" w:eastAsia="Times New Roman" w:hAnsi="Times New Roman"/>
          <w:b/>
          <w:sz w:val="28"/>
        </w:rPr>
        <w:t>Application Software: Front End Tool-</w:t>
      </w:r>
      <w:r>
        <w:rPr>
          <w:rFonts w:ascii="Times New Roman" w:eastAsia="Times New Roman" w:hAnsi="Times New Roman"/>
          <w:sz w:val="24"/>
        </w:rPr>
        <w:t>Java</w:t>
      </w:r>
    </w:p>
    <w:p w:rsidR="00A50D07" w:rsidRDefault="00337878" w:rsidP="00A50D07">
      <w:pPr>
        <w:spacing w:line="240" w:lineRule="auto"/>
        <w:ind w:left="4820"/>
        <w:rPr>
          <w:rFonts w:ascii="Times New Roman" w:eastAsia="Times New Roman" w:hAnsi="Times New Roman"/>
          <w:sz w:val="24"/>
        </w:rPr>
      </w:pPr>
      <w:r>
        <w:rPr>
          <w:rFonts w:ascii="Times New Roman" w:eastAsia="Times New Roman" w:hAnsi="Times New Roman"/>
          <w:b/>
          <w:sz w:val="28"/>
        </w:rPr>
        <w:t>Server</w:t>
      </w:r>
      <w:r w:rsidR="00A50D07">
        <w:rPr>
          <w:rFonts w:ascii="Times New Roman" w:eastAsia="Times New Roman" w:hAnsi="Times New Roman"/>
          <w:b/>
        </w:rPr>
        <w:t>-</w:t>
      </w:r>
      <w:r w:rsidR="00576A40">
        <w:rPr>
          <w:rFonts w:ascii="Times New Roman" w:eastAsia="Times New Roman" w:hAnsi="Times New Roman"/>
          <w:sz w:val="24"/>
        </w:rPr>
        <w:t>Apache Tomcat</w:t>
      </w:r>
      <w:r w:rsidR="00A50D07">
        <w:rPr>
          <w:rFonts w:ascii="Times New Roman" w:eastAsia="Times New Roman" w:hAnsi="Times New Roman"/>
          <w:sz w:val="24"/>
        </w:rPr>
        <w:t xml:space="preserve"> server</w:t>
      </w:r>
    </w:p>
    <w:p w:rsidR="00337878" w:rsidRDefault="00337878" w:rsidP="00A50D07">
      <w:pPr>
        <w:spacing w:line="240" w:lineRule="auto"/>
        <w:ind w:left="4820"/>
        <w:rPr>
          <w:rFonts w:ascii="Times New Roman" w:eastAsia="Times New Roman" w:hAnsi="Times New Roman"/>
          <w:sz w:val="24"/>
        </w:rPr>
      </w:pPr>
      <w:r>
        <w:rPr>
          <w:rFonts w:ascii="Times New Roman" w:eastAsia="Times New Roman" w:hAnsi="Times New Roman"/>
          <w:b/>
          <w:sz w:val="28"/>
        </w:rPr>
        <w:t>Database-</w:t>
      </w:r>
      <w:r>
        <w:rPr>
          <w:rFonts w:ascii="Times New Roman" w:eastAsia="Times New Roman" w:hAnsi="Times New Roman"/>
          <w:sz w:val="24"/>
        </w:rPr>
        <w:t>MySQL</w:t>
      </w:r>
      <w:r w:rsidR="00863971">
        <w:rPr>
          <w:rFonts w:ascii="Times New Roman" w:eastAsia="Times New Roman" w:hAnsi="Times New Roman"/>
          <w:sz w:val="24"/>
        </w:rPr>
        <w:t xml:space="preserve"> (XAMPP Software)</w:t>
      </w:r>
    </w:p>
    <w:p w:rsidR="004E49E1" w:rsidRDefault="004E49E1" w:rsidP="00A50D07">
      <w:pPr>
        <w:spacing w:line="240" w:lineRule="auto"/>
        <w:ind w:left="4820"/>
        <w:rPr>
          <w:rFonts w:ascii="Times New Roman" w:eastAsia="Times New Roman" w:hAnsi="Times New Roman"/>
          <w:sz w:val="24"/>
        </w:rPr>
      </w:pPr>
      <w:r>
        <w:rPr>
          <w:rFonts w:ascii="Times New Roman" w:eastAsia="Times New Roman" w:hAnsi="Times New Roman"/>
          <w:b/>
          <w:sz w:val="28"/>
        </w:rPr>
        <w:t>Other Tool-</w:t>
      </w:r>
      <w:r>
        <w:rPr>
          <w:rFonts w:ascii="Times New Roman" w:eastAsia="Times New Roman" w:hAnsi="Times New Roman"/>
          <w:sz w:val="24"/>
        </w:rPr>
        <w:t>Hibernate ORM Framework</w:t>
      </w:r>
    </w:p>
    <w:p w:rsidR="00136105" w:rsidRPr="00A50D07" w:rsidRDefault="00136105" w:rsidP="00A50D07">
      <w:pPr>
        <w:spacing w:line="240" w:lineRule="auto"/>
        <w:ind w:left="4820"/>
        <w:rPr>
          <w:rFonts w:ascii="Times New Roman" w:eastAsia="Times New Roman" w:hAnsi="Times New Roman"/>
          <w:sz w:val="24"/>
        </w:rPr>
      </w:pPr>
      <w:r>
        <w:rPr>
          <w:rFonts w:ascii="Times New Roman" w:eastAsia="Times New Roman" w:hAnsi="Times New Roman"/>
          <w:b/>
          <w:sz w:val="28"/>
        </w:rPr>
        <w:t>-</w:t>
      </w:r>
      <w:r w:rsidR="008511DA" w:rsidRPr="00422EC2">
        <w:rPr>
          <w:rFonts w:ascii="Times New Roman" w:eastAsia="Times New Roman" w:hAnsi="Times New Roman"/>
          <w:sz w:val="24"/>
        </w:rPr>
        <w:t>jasypt</w:t>
      </w:r>
      <w:r w:rsidR="00422EC2" w:rsidRPr="00422EC2">
        <w:rPr>
          <w:rFonts w:ascii="Times New Roman" w:eastAsia="Times New Roman" w:hAnsi="Times New Roman"/>
          <w:sz w:val="24"/>
        </w:rPr>
        <w:t>-1.9.0.jar (For</w:t>
      </w:r>
      <w:r w:rsidR="00F61614">
        <w:rPr>
          <w:rFonts w:ascii="Times New Roman" w:eastAsia="Times New Roman" w:hAnsi="Times New Roman"/>
          <w:sz w:val="24"/>
        </w:rPr>
        <w:t xml:space="preserve"> password</w:t>
      </w:r>
      <w:r w:rsidR="00422EC2" w:rsidRPr="00422EC2">
        <w:rPr>
          <w:rFonts w:ascii="Times New Roman" w:eastAsia="Times New Roman" w:hAnsi="Times New Roman"/>
          <w:sz w:val="24"/>
        </w:rPr>
        <w:t xml:space="preserve"> encryption)</w:t>
      </w:r>
    </w:p>
    <w:p w:rsidR="00A50D07" w:rsidRPr="00A50D07" w:rsidRDefault="00A50D07" w:rsidP="00A50D07">
      <w:pPr>
        <w:spacing w:line="240" w:lineRule="auto"/>
        <w:ind w:left="1440"/>
        <w:rPr>
          <w:rFonts w:ascii="Times New Roman" w:eastAsia="Times New Roman" w:hAnsi="Times New Roman"/>
          <w:b/>
          <w:sz w:val="28"/>
        </w:rPr>
      </w:pPr>
      <w:r>
        <w:rPr>
          <w:rFonts w:ascii="Times New Roman" w:eastAsia="Times New Roman" w:hAnsi="Times New Roman"/>
          <w:b/>
          <w:sz w:val="28"/>
        </w:rPr>
        <w:t>2.1.4 Memory Constraints</w:t>
      </w:r>
    </w:p>
    <w:p w:rsidR="00A50D07" w:rsidRPr="00A50D07" w:rsidRDefault="00A50D07" w:rsidP="00A50D07">
      <w:pPr>
        <w:spacing w:line="240" w:lineRule="auto"/>
        <w:ind w:left="2160"/>
        <w:rPr>
          <w:rFonts w:ascii="Times New Roman" w:eastAsia="Times New Roman" w:hAnsi="Times New Roman"/>
          <w:sz w:val="24"/>
        </w:rPr>
      </w:pPr>
      <w:r>
        <w:rPr>
          <w:rFonts w:ascii="Times New Roman" w:eastAsia="Times New Roman" w:hAnsi="Times New Roman"/>
          <w:sz w:val="24"/>
        </w:rPr>
        <w:t>2GB -Ram</w:t>
      </w:r>
    </w:p>
    <w:p w:rsidR="00A50D07" w:rsidRPr="00576A40" w:rsidRDefault="00576A40" w:rsidP="00576A40">
      <w:pPr>
        <w:tabs>
          <w:tab w:val="left" w:pos="2580"/>
        </w:tabs>
        <w:spacing w:after="0" w:line="240" w:lineRule="auto"/>
        <w:ind w:left="360"/>
        <w:jc w:val="both"/>
        <w:rPr>
          <w:rFonts w:ascii="Times New Roman" w:eastAsia="Times New Roman" w:hAnsi="Times New Roman"/>
          <w:sz w:val="24"/>
        </w:rPr>
      </w:pPr>
      <w:r>
        <w:rPr>
          <w:rFonts w:ascii="Times New Roman" w:eastAsia="Times New Roman" w:hAnsi="Times New Roman"/>
          <w:sz w:val="24"/>
        </w:rPr>
        <w:t xml:space="preserve">                             100 </w:t>
      </w:r>
      <w:r w:rsidR="00A50D07" w:rsidRPr="00576A40">
        <w:rPr>
          <w:rFonts w:ascii="Times New Roman" w:eastAsia="Times New Roman" w:hAnsi="Times New Roman"/>
          <w:sz w:val="24"/>
        </w:rPr>
        <w:t>GB -Hard Disk</w:t>
      </w:r>
    </w:p>
    <w:p w:rsidR="00A50D07" w:rsidRPr="00A50D07" w:rsidRDefault="00A50D07" w:rsidP="00A50D07">
      <w:pPr>
        <w:numPr>
          <w:ilvl w:val="0"/>
          <w:numId w:val="6"/>
        </w:numPr>
        <w:tabs>
          <w:tab w:val="left" w:pos="2080"/>
        </w:tabs>
        <w:spacing w:after="0" w:line="240" w:lineRule="auto"/>
        <w:ind w:left="2080" w:hanging="639"/>
        <w:jc w:val="both"/>
        <w:rPr>
          <w:rFonts w:ascii="Times New Roman" w:eastAsia="Times New Roman" w:hAnsi="Times New Roman"/>
          <w:b/>
          <w:sz w:val="28"/>
        </w:rPr>
      </w:pPr>
      <w:r>
        <w:rPr>
          <w:rFonts w:ascii="Times New Roman" w:eastAsia="Times New Roman" w:hAnsi="Times New Roman"/>
          <w:b/>
          <w:sz w:val="28"/>
        </w:rPr>
        <w:t>Operations</w:t>
      </w:r>
    </w:p>
    <w:p w:rsidR="00A50D07" w:rsidRPr="00A50D07" w:rsidRDefault="00A50D07" w:rsidP="00A50D07">
      <w:pPr>
        <w:spacing w:line="240" w:lineRule="auto"/>
        <w:ind w:left="3600" w:right="840" w:hanging="1444"/>
        <w:rPr>
          <w:rFonts w:ascii="Times New Roman" w:eastAsia="Times New Roman" w:hAnsi="Times New Roman"/>
          <w:sz w:val="24"/>
        </w:rPr>
      </w:pPr>
      <w:r>
        <w:rPr>
          <w:rFonts w:ascii="Times New Roman" w:eastAsia="Times New Roman" w:hAnsi="Times New Roman"/>
          <w:b/>
          <w:sz w:val="28"/>
        </w:rPr>
        <w:t>User Mode-</w:t>
      </w:r>
      <w:r>
        <w:rPr>
          <w:rFonts w:ascii="Times New Roman" w:eastAsia="Times New Roman" w:hAnsi="Times New Roman"/>
          <w:sz w:val="24"/>
        </w:rPr>
        <w:t>The user mode of this system will allow users to</w:t>
      </w:r>
      <w:r>
        <w:rPr>
          <w:rFonts w:ascii="Times New Roman" w:eastAsia="Times New Roman" w:hAnsi="Times New Roman"/>
          <w:b/>
          <w:sz w:val="28"/>
        </w:rPr>
        <w:t xml:space="preserve"> </w:t>
      </w:r>
      <w:r>
        <w:rPr>
          <w:rFonts w:ascii="Times New Roman" w:eastAsia="Times New Roman" w:hAnsi="Times New Roman"/>
          <w:sz w:val="24"/>
        </w:rPr>
        <w:t>apply for leave and enter subject prefer</w:t>
      </w:r>
      <w:r w:rsidR="00576A40">
        <w:rPr>
          <w:rFonts w:ascii="Times New Roman" w:eastAsia="Times New Roman" w:hAnsi="Times New Roman"/>
          <w:sz w:val="24"/>
        </w:rPr>
        <w:t>ences.</w:t>
      </w:r>
    </w:p>
    <w:p w:rsidR="00A50D07" w:rsidRDefault="00A50D07" w:rsidP="00A50D07">
      <w:pPr>
        <w:spacing w:line="240" w:lineRule="auto"/>
        <w:ind w:left="3540" w:right="20" w:hanging="1358"/>
        <w:jc w:val="both"/>
        <w:rPr>
          <w:rFonts w:ascii="Times New Roman" w:eastAsia="Times New Roman" w:hAnsi="Times New Roman"/>
          <w:sz w:val="24"/>
        </w:rPr>
      </w:pPr>
      <w:r>
        <w:rPr>
          <w:rFonts w:ascii="Times New Roman" w:eastAsia="Times New Roman" w:hAnsi="Times New Roman"/>
          <w:b/>
          <w:sz w:val="28"/>
        </w:rPr>
        <w:t>Admin Mode-</w:t>
      </w:r>
      <w:r>
        <w:rPr>
          <w:rFonts w:ascii="Times New Roman" w:eastAsia="Times New Roman" w:hAnsi="Times New Roman"/>
          <w:sz w:val="24"/>
        </w:rPr>
        <w:t>The admin will be able to enable or disable subject</w:t>
      </w:r>
      <w:r>
        <w:rPr>
          <w:rFonts w:ascii="Times New Roman" w:eastAsia="Times New Roman" w:hAnsi="Times New Roman"/>
          <w:b/>
          <w:sz w:val="28"/>
        </w:rPr>
        <w:t xml:space="preserve"> </w:t>
      </w:r>
      <w:r>
        <w:rPr>
          <w:rFonts w:ascii="Times New Roman" w:eastAsia="Times New Roman" w:hAnsi="Times New Roman"/>
          <w:sz w:val="24"/>
        </w:rPr>
        <w:t>preferences list and edit the subject preferences list and also can sanction the leave</w:t>
      </w:r>
      <w:r w:rsidR="00576A40">
        <w:rPr>
          <w:rFonts w:ascii="Times New Roman" w:eastAsia="Times New Roman" w:hAnsi="Times New Roman"/>
          <w:sz w:val="24"/>
        </w:rPr>
        <w:t>, can take backups, can add user and can apply password reset for single of for all user.</w:t>
      </w:r>
    </w:p>
    <w:p w:rsidR="00A50D07" w:rsidRPr="00A50D07" w:rsidRDefault="00A50D07" w:rsidP="00A50D07">
      <w:pPr>
        <w:spacing w:line="240" w:lineRule="auto"/>
        <w:ind w:left="1420"/>
        <w:rPr>
          <w:rFonts w:ascii="Times New Roman" w:eastAsia="Times New Roman" w:hAnsi="Times New Roman"/>
          <w:b/>
          <w:sz w:val="28"/>
        </w:rPr>
      </w:pPr>
      <w:r>
        <w:rPr>
          <w:rFonts w:ascii="Times New Roman" w:eastAsia="Times New Roman" w:hAnsi="Times New Roman"/>
          <w:b/>
          <w:sz w:val="28"/>
        </w:rPr>
        <w:t>2.1.6 Site Adaptation Requirements</w:t>
      </w:r>
    </w:p>
    <w:p w:rsidR="00A50D07" w:rsidRPr="00A50D07" w:rsidRDefault="00A50D07" w:rsidP="00A50D07">
      <w:pPr>
        <w:spacing w:line="240" w:lineRule="auto"/>
        <w:ind w:left="1940" w:right="20"/>
        <w:rPr>
          <w:rFonts w:ascii="Times New Roman" w:eastAsia="Times New Roman" w:hAnsi="Times New Roman"/>
          <w:sz w:val="24"/>
        </w:rPr>
      </w:pPr>
      <w:r>
        <w:rPr>
          <w:rFonts w:ascii="Times New Roman" w:eastAsia="Times New Roman" w:hAnsi="Times New Roman"/>
          <w:sz w:val="24"/>
        </w:rPr>
        <w:t>This system needs a web browser installed on the client device, supported browsers are Chrome</w:t>
      </w:r>
      <w:r w:rsidR="00576A40">
        <w:rPr>
          <w:rFonts w:ascii="Times New Roman" w:eastAsia="Times New Roman" w:hAnsi="Times New Roman"/>
          <w:sz w:val="24"/>
        </w:rPr>
        <w:t>, Firefox, etc</w:t>
      </w:r>
      <w:r>
        <w:rPr>
          <w:rFonts w:ascii="Times New Roman" w:eastAsia="Times New Roman" w:hAnsi="Times New Roman"/>
          <w:sz w:val="24"/>
        </w:rPr>
        <w:t>.</w:t>
      </w:r>
    </w:p>
    <w:p w:rsidR="00A50D07" w:rsidRPr="00A50D07" w:rsidRDefault="00A50D07" w:rsidP="00A50D07">
      <w:pPr>
        <w:spacing w:line="240" w:lineRule="auto"/>
        <w:ind w:left="560"/>
        <w:rPr>
          <w:rFonts w:ascii="Times New Roman" w:eastAsia="Times New Roman" w:hAnsi="Times New Roman"/>
          <w:b/>
          <w:sz w:val="28"/>
        </w:rPr>
      </w:pPr>
      <w:r>
        <w:rPr>
          <w:rFonts w:ascii="Times New Roman" w:eastAsia="Times New Roman" w:hAnsi="Times New Roman"/>
          <w:b/>
          <w:sz w:val="28"/>
        </w:rPr>
        <w:lastRenderedPageBreak/>
        <w:t>2.2 Product Function</w:t>
      </w:r>
    </w:p>
    <w:p w:rsidR="00A50D07" w:rsidRPr="00A50D07" w:rsidRDefault="00A50D07" w:rsidP="00A50D07">
      <w:pPr>
        <w:spacing w:line="240" w:lineRule="auto"/>
        <w:ind w:left="1140"/>
        <w:rPr>
          <w:rFonts w:ascii="Times New Roman" w:eastAsia="Times New Roman" w:hAnsi="Times New Roman"/>
          <w:sz w:val="24"/>
        </w:rPr>
      </w:pPr>
      <w:r>
        <w:rPr>
          <w:rFonts w:ascii="Times New Roman" w:eastAsia="Times New Roman" w:hAnsi="Times New Roman"/>
          <w:sz w:val="24"/>
        </w:rPr>
        <w:t>System provides facility to select subject preference and apply for leave.</w:t>
      </w:r>
    </w:p>
    <w:p w:rsidR="00A50D07" w:rsidRPr="00A50D07" w:rsidRDefault="00A50D07" w:rsidP="00A50D07">
      <w:pPr>
        <w:spacing w:line="240" w:lineRule="auto"/>
        <w:ind w:left="1140" w:right="20"/>
        <w:rPr>
          <w:rFonts w:ascii="Times New Roman" w:eastAsia="Times New Roman" w:hAnsi="Times New Roman"/>
          <w:sz w:val="24"/>
        </w:rPr>
      </w:pPr>
      <w:r>
        <w:rPr>
          <w:rFonts w:ascii="Times New Roman" w:eastAsia="Times New Roman" w:hAnsi="Times New Roman"/>
          <w:sz w:val="24"/>
        </w:rPr>
        <w:t>System provides Facility to display leave history and arrangement of work load during leave period.</w:t>
      </w:r>
    </w:p>
    <w:p w:rsidR="00A50D07" w:rsidRPr="00A50D07" w:rsidRDefault="00A50D07" w:rsidP="00A50D07">
      <w:pPr>
        <w:spacing w:line="240" w:lineRule="auto"/>
        <w:ind w:left="1140" w:right="20"/>
        <w:rPr>
          <w:rFonts w:ascii="Times New Roman" w:eastAsia="Times New Roman" w:hAnsi="Times New Roman"/>
          <w:sz w:val="24"/>
        </w:rPr>
      </w:pPr>
      <w:r>
        <w:rPr>
          <w:rFonts w:ascii="Times New Roman" w:eastAsia="Times New Roman" w:hAnsi="Times New Roman"/>
          <w:sz w:val="24"/>
        </w:rPr>
        <w:t>System provides facility to administrator for managing the leave Information and also managing the subjects or editing the subjects.</w:t>
      </w:r>
    </w:p>
    <w:p w:rsidR="00A50D07" w:rsidRPr="00A77875" w:rsidRDefault="00A50D07" w:rsidP="00A77875">
      <w:pPr>
        <w:pStyle w:val="ListParagraph"/>
        <w:numPr>
          <w:ilvl w:val="1"/>
          <w:numId w:val="40"/>
        </w:numPr>
        <w:spacing w:line="240" w:lineRule="auto"/>
        <w:rPr>
          <w:rFonts w:ascii="Times New Roman" w:eastAsia="Times New Roman" w:hAnsi="Times New Roman"/>
          <w:b/>
          <w:sz w:val="28"/>
        </w:rPr>
      </w:pPr>
      <w:r w:rsidRPr="00A77875">
        <w:rPr>
          <w:rFonts w:ascii="Times New Roman" w:eastAsia="Times New Roman" w:hAnsi="Times New Roman"/>
          <w:b/>
          <w:sz w:val="28"/>
        </w:rPr>
        <w:t>User Characteristics</w:t>
      </w:r>
    </w:p>
    <w:p w:rsidR="00B70C2B" w:rsidRDefault="00A50D07" w:rsidP="0053559F">
      <w:pPr>
        <w:spacing w:line="240" w:lineRule="auto"/>
        <w:ind w:left="1140" w:right="2440"/>
        <w:rPr>
          <w:rFonts w:ascii="Times New Roman" w:eastAsia="Times New Roman" w:hAnsi="Times New Roman"/>
          <w:sz w:val="27"/>
        </w:rPr>
      </w:pPr>
      <w:r>
        <w:rPr>
          <w:rFonts w:ascii="Times New Roman" w:eastAsia="Times New Roman" w:hAnsi="Times New Roman"/>
          <w:sz w:val="24"/>
        </w:rPr>
        <w:t>User must have knowledg</w:t>
      </w:r>
      <w:r w:rsidR="00576A40">
        <w:rPr>
          <w:rFonts w:ascii="Times New Roman" w:eastAsia="Times New Roman" w:hAnsi="Times New Roman"/>
          <w:sz w:val="24"/>
        </w:rPr>
        <w:t xml:space="preserve">e about software and task to be </w:t>
      </w:r>
      <w:r>
        <w:rPr>
          <w:rFonts w:ascii="Times New Roman" w:eastAsia="Times New Roman" w:hAnsi="Times New Roman"/>
          <w:sz w:val="24"/>
        </w:rPr>
        <w:t>performed</w:t>
      </w:r>
      <w:r>
        <w:rPr>
          <w:rFonts w:ascii="Times New Roman" w:eastAsia="Times New Roman" w:hAnsi="Times New Roman"/>
          <w:sz w:val="27"/>
        </w:rPr>
        <w:t>.</w:t>
      </w:r>
    </w:p>
    <w:p w:rsidR="00CD6C96" w:rsidRPr="0053559F" w:rsidRDefault="00A77875" w:rsidP="0053559F">
      <w:pPr>
        <w:spacing w:line="240" w:lineRule="auto"/>
        <w:ind w:right="2440" w:firstLine="360"/>
        <w:rPr>
          <w:rFonts w:ascii="Times New Roman" w:eastAsia="Times New Roman" w:hAnsi="Times New Roman"/>
          <w:sz w:val="27"/>
        </w:rPr>
      </w:pPr>
      <w:r>
        <w:rPr>
          <w:rFonts w:ascii="Times New Roman" w:eastAsia="Times New Roman" w:hAnsi="Times New Roman"/>
          <w:sz w:val="27"/>
        </w:rPr>
        <w:t xml:space="preserve">     </w:t>
      </w:r>
      <w:r w:rsidRPr="00A77875">
        <w:rPr>
          <w:rFonts w:ascii="Times New Roman" w:eastAsia="Times New Roman" w:hAnsi="Times New Roman"/>
          <w:b/>
          <w:sz w:val="27"/>
        </w:rPr>
        <w:t>2.4</w:t>
      </w:r>
      <w:r w:rsidRPr="00A77875">
        <w:rPr>
          <w:rFonts w:ascii="Times New Roman" w:eastAsia="Times New Roman" w:hAnsi="Times New Roman"/>
          <w:b/>
          <w:sz w:val="28"/>
        </w:rPr>
        <w:t xml:space="preserve"> </w:t>
      </w:r>
      <w:r w:rsidR="00A50D07" w:rsidRPr="00A77875">
        <w:rPr>
          <w:rFonts w:ascii="Times New Roman" w:eastAsia="Times New Roman" w:hAnsi="Times New Roman"/>
          <w:b/>
          <w:sz w:val="28"/>
        </w:rPr>
        <w:t>Software Requirements Specification</w:t>
      </w:r>
    </w:p>
    <w:p w:rsidR="00071950" w:rsidRDefault="00CD6C96" w:rsidP="00CD6C96">
      <w:pPr>
        <w:pStyle w:val="ListParagraph"/>
        <w:numPr>
          <w:ilvl w:val="0"/>
          <w:numId w:val="30"/>
        </w:numPr>
        <w:spacing w:line="240" w:lineRule="auto"/>
        <w:ind w:right="920"/>
        <w:rPr>
          <w:rFonts w:ascii="Times New Roman" w:eastAsia="Times New Roman" w:hAnsi="Times New Roman"/>
          <w:sz w:val="24"/>
        </w:rPr>
      </w:pPr>
      <w:r w:rsidRPr="00CD6C96">
        <w:rPr>
          <w:rFonts w:ascii="Times New Roman" w:eastAsia="Times New Roman" w:hAnsi="Times New Roman"/>
          <w:sz w:val="24"/>
        </w:rPr>
        <w:t>System Security aspects</w:t>
      </w:r>
    </w:p>
    <w:p w:rsidR="00CD6C96" w:rsidRDefault="00CD6C96" w:rsidP="00CD6C96">
      <w:pPr>
        <w:pStyle w:val="ListParagraph"/>
        <w:numPr>
          <w:ilvl w:val="1"/>
          <w:numId w:val="30"/>
        </w:numPr>
        <w:spacing w:line="240" w:lineRule="auto"/>
        <w:ind w:right="920"/>
        <w:rPr>
          <w:rFonts w:ascii="Times New Roman" w:eastAsia="Times New Roman" w:hAnsi="Times New Roman"/>
          <w:sz w:val="24"/>
        </w:rPr>
      </w:pPr>
      <w:r>
        <w:rPr>
          <w:rFonts w:ascii="Times New Roman" w:eastAsia="Times New Roman" w:hAnsi="Times New Roman"/>
          <w:sz w:val="24"/>
        </w:rPr>
        <w:t>System login</w:t>
      </w:r>
    </w:p>
    <w:p w:rsidR="00CD6C96" w:rsidRDefault="00CD6C96" w:rsidP="00CD6C96">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I/P : Username and Password</w:t>
      </w:r>
    </w:p>
    <w:p w:rsidR="00CD6C96" w:rsidRDefault="00CD6C96" w:rsidP="00CD6C96">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O/P: Success message on correct username and password</w:t>
      </w:r>
    </w:p>
    <w:p w:rsidR="00CD6C96" w:rsidRDefault="00CD6C96" w:rsidP="00CD6C96">
      <w:pPr>
        <w:pStyle w:val="ListParagraph"/>
        <w:spacing w:line="240" w:lineRule="auto"/>
        <w:ind w:left="792" w:right="920"/>
        <w:rPr>
          <w:rFonts w:ascii="Times New Roman" w:eastAsia="Times New Roman" w:hAnsi="Times New Roman"/>
          <w:sz w:val="24"/>
        </w:rPr>
      </w:pPr>
    </w:p>
    <w:p w:rsidR="00CD6C96" w:rsidRDefault="00CD6C96" w:rsidP="00CD6C96">
      <w:pPr>
        <w:pStyle w:val="ListParagraph"/>
        <w:numPr>
          <w:ilvl w:val="1"/>
          <w:numId w:val="30"/>
        </w:numPr>
        <w:spacing w:line="240" w:lineRule="auto"/>
        <w:ind w:right="920"/>
        <w:rPr>
          <w:rFonts w:ascii="Times New Roman" w:eastAsia="Times New Roman" w:hAnsi="Times New Roman"/>
          <w:sz w:val="24"/>
        </w:rPr>
      </w:pPr>
      <w:r>
        <w:rPr>
          <w:rFonts w:ascii="Times New Roman" w:eastAsia="Times New Roman" w:hAnsi="Times New Roman"/>
          <w:sz w:val="24"/>
        </w:rPr>
        <w:t>System Filter to check security according to user type, if user is normal user then not allow then get enter into privilege areas of admin section.</w:t>
      </w:r>
    </w:p>
    <w:p w:rsidR="00CD6C96" w:rsidRDefault="00CD6C96" w:rsidP="00CD6C96">
      <w:pPr>
        <w:pStyle w:val="ListParagraph"/>
        <w:spacing w:line="240" w:lineRule="auto"/>
        <w:ind w:left="360" w:right="920" w:firstLine="360"/>
        <w:rPr>
          <w:rFonts w:ascii="Times New Roman" w:eastAsia="Times New Roman" w:hAnsi="Times New Roman"/>
          <w:sz w:val="24"/>
        </w:rPr>
      </w:pPr>
      <w:r>
        <w:rPr>
          <w:rFonts w:ascii="Times New Roman" w:eastAsia="Times New Roman" w:hAnsi="Times New Roman"/>
          <w:sz w:val="24"/>
        </w:rPr>
        <w:t>I/P : Page url to access</w:t>
      </w:r>
    </w:p>
    <w:p w:rsidR="00CD6C96" w:rsidRDefault="00CD6C96" w:rsidP="00CD6C96">
      <w:pPr>
        <w:pStyle w:val="ListParagraph"/>
        <w:spacing w:line="240" w:lineRule="auto"/>
        <w:ind w:left="360" w:right="920" w:firstLine="360"/>
        <w:rPr>
          <w:rFonts w:ascii="Times New Roman" w:eastAsia="Times New Roman" w:hAnsi="Times New Roman"/>
          <w:sz w:val="24"/>
        </w:rPr>
      </w:pPr>
      <w:r>
        <w:rPr>
          <w:rFonts w:ascii="Times New Roman" w:eastAsia="Times New Roman" w:hAnsi="Times New Roman"/>
          <w:sz w:val="24"/>
        </w:rPr>
        <w:t>O/P: Validation confirmation</w:t>
      </w:r>
    </w:p>
    <w:p w:rsidR="00CD6C96" w:rsidRPr="00CD6C96" w:rsidRDefault="00CD6C96" w:rsidP="00CD6C96">
      <w:pPr>
        <w:pStyle w:val="ListParagraph"/>
        <w:spacing w:line="240" w:lineRule="auto"/>
        <w:ind w:left="360" w:right="920"/>
        <w:rPr>
          <w:rFonts w:ascii="Times New Roman" w:eastAsia="Times New Roman" w:hAnsi="Times New Roman"/>
          <w:sz w:val="24"/>
        </w:rPr>
      </w:pPr>
    </w:p>
    <w:p w:rsidR="00CD6C96" w:rsidRPr="00CD6C96" w:rsidRDefault="00CD6C96" w:rsidP="00CD6C96">
      <w:pPr>
        <w:pStyle w:val="ListParagraph"/>
        <w:numPr>
          <w:ilvl w:val="0"/>
          <w:numId w:val="30"/>
        </w:numPr>
        <w:spacing w:line="240" w:lineRule="auto"/>
        <w:ind w:right="920"/>
        <w:rPr>
          <w:rFonts w:ascii="Times New Roman" w:eastAsia="Times New Roman" w:hAnsi="Times New Roman"/>
          <w:sz w:val="24"/>
        </w:rPr>
      </w:pPr>
      <w:r>
        <w:rPr>
          <w:rFonts w:ascii="Times New Roman" w:eastAsia="Times New Roman" w:hAnsi="Times New Roman"/>
          <w:sz w:val="24"/>
        </w:rPr>
        <w:t>System should provide facility to prefer subjects from different subject preferences.</w:t>
      </w:r>
    </w:p>
    <w:p w:rsidR="00CD6C96" w:rsidRDefault="00CD6C96" w:rsidP="008853CA">
      <w:pPr>
        <w:pStyle w:val="ListParagraph"/>
        <w:numPr>
          <w:ilvl w:val="1"/>
          <w:numId w:val="30"/>
        </w:numPr>
        <w:spacing w:line="240" w:lineRule="auto"/>
        <w:ind w:right="920"/>
        <w:rPr>
          <w:rFonts w:ascii="Times New Roman" w:eastAsia="Times New Roman" w:hAnsi="Times New Roman"/>
          <w:sz w:val="24"/>
        </w:rPr>
      </w:pPr>
      <w:r w:rsidRPr="003A2D41">
        <w:rPr>
          <w:rFonts w:ascii="Times New Roman" w:eastAsia="Times New Roman" w:hAnsi="Times New Roman"/>
          <w:sz w:val="24"/>
        </w:rPr>
        <w:t>System should provide facility to display subjects according to semester.</w:t>
      </w:r>
    </w:p>
    <w:p w:rsidR="00CD6C96" w:rsidRDefault="00CD6C96" w:rsidP="00CD6C96">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 xml:space="preserve">I/P : </w:t>
      </w:r>
      <w:r w:rsidR="008853CA">
        <w:rPr>
          <w:rFonts w:ascii="Times New Roman" w:eastAsia="Times New Roman" w:hAnsi="Times New Roman"/>
          <w:sz w:val="24"/>
        </w:rPr>
        <w:t>S</w:t>
      </w:r>
      <w:r w:rsidRPr="001C3249">
        <w:rPr>
          <w:rFonts w:ascii="Times New Roman" w:eastAsia="Times New Roman" w:hAnsi="Times New Roman"/>
          <w:sz w:val="24"/>
        </w:rPr>
        <w:t>emester type</w:t>
      </w:r>
    </w:p>
    <w:p w:rsidR="00CD6C96" w:rsidRDefault="00CD6C96" w:rsidP="00CD6C96">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O/P: Subjects List</w:t>
      </w:r>
    </w:p>
    <w:p w:rsidR="00CD6C96" w:rsidRDefault="00CD6C96" w:rsidP="00CD6C96">
      <w:pPr>
        <w:pStyle w:val="ListParagraph"/>
        <w:spacing w:line="240" w:lineRule="auto"/>
        <w:ind w:left="792" w:right="920"/>
        <w:rPr>
          <w:rFonts w:ascii="Times New Roman" w:eastAsia="Times New Roman" w:hAnsi="Times New Roman"/>
          <w:sz w:val="24"/>
        </w:rPr>
      </w:pPr>
    </w:p>
    <w:p w:rsidR="00CD6C96" w:rsidRPr="008853CA" w:rsidRDefault="008853CA" w:rsidP="008853CA">
      <w:pPr>
        <w:numPr>
          <w:ilvl w:val="1"/>
          <w:numId w:val="30"/>
        </w:numPr>
        <w:tabs>
          <w:tab w:val="left" w:pos="1420"/>
        </w:tabs>
        <w:spacing w:after="0" w:line="240" w:lineRule="auto"/>
        <w:ind w:right="100"/>
        <w:jc w:val="both"/>
        <w:rPr>
          <w:rFonts w:ascii="Times New Roman" w:eastAsia="Times New Roman" w:hAnsi="Times New Roman"/>
          <w:sz w:val="24"/>
        </w:rPr>
      </w:pPr>
      <w:r>
        <w:rPr>
          <w:rFonts w:ascii="Times New Roman" w:eastAsia="Times New Roman" w:hAnsi="Times New Roman"/>
          <w:sz w:val="24"/>
        </w:rPr>
        <w:t>System should provide facility to prefer different subjects according to current semester.</w:t>
      </w:r>
    </w:p>
    <w:p w:rsidR="00CD6C96" w:rsidRDefault="00CD6C96" w:rsidP="00CD6C96">
      <w:pPr>
        <w:pStyle w:val="ListParagraph"/>
        <w:spacing w:line="240" w:lineRule="auto"/>
        <w:ind w:left="360" w:right="920" w:firstLine="360"/>
        <w:rPr>
          <w:rFonts w:ascii="Times New Roman" w:eastAsia="Times New Roman" w:hAnsi="Times New Roman"/>
          <w:sz w:val="24"/>
        </w:rPr>
      </w:pPr>
      <w:r>
        <w:rPr>
          <w:rFonts w:ascii="Times New Roman" w:eastAsia="Times New Roman" w:hAnsi="Times New Roman"/>
          <w:sz w:val="24"/>
        </w:rPr>
        <w:t xml:space="preserve">I/P : </w:t>
      </w:r>
      <w:r w:rsidR="008853CA">
        <w:rPr>
          <w:rFonts w:ascii="Times New Roman" w:eastAsia="Times New Roman" w:hAnsi="Times New Roman"/>
          <w:sz w:val="24"/>
        </w:rPr>
        <w:t>Selected subjects</w:t>
      </w:r>
    </w:p>
    <w:p w:rsidR="00CD6C96" w:rsidRDefault="00CD6C96" w:rsidP="00CD6C96">
      <w:pPr>
        <w:pStyle w:val="ListParagraph"/>
        <w:spacing w:line="240" w:lineRule="auto"/>
        <w:ind w:left="360" w:right="920" w:firstLine="360"/>
        <w:rPr>
          <w:rFonts w:ascii="Times New Roman" w:eastAsia="Times New Roman" w:hAnsi="Times New Roman"/>
          <w:sz w:val="24"/>
        </w:rPr>
      </w:pPr>
      <w:r>
        <w:rPr>
          <w:rFonts w:ascii="Times New Roman" w:eastAsia="Times New Roman" w:hAnsi="Times New Roman"/>
          <w:sz w:val="24"/>
        </w:rPr>
        <w:t xml:space="preserve">O/P: </w:t>
      </w:r>
      <w:r w:rsidR="008853CA">
        <w:rPr>
          <w:rFonts w:ascii="Times New Roman" w:eastAsia="Times New Roman" w:hAnsi="Times New Roman"/>
          <w:sz w:val="24"/>
        </w:rPr>
        <w:t>Successful message</w:t>
      </w:r>
    </w:p>
    <w:p w:rsidR="00CD6C96" w:rsidRDefault="00CD6C96" w:rsidP="00CD6C96">
      <w:pPr>
        <w:pStyle w:val="ListParagraph"/>
        <w:spacing w:line="240" w:lineRule="auto"/>
        <w:ind w:left="360" w:right="920" w:firstLine="360"/>
        <w:rPr>
          <w:rFonts w:ascii="Times New Roman" w:eastAsia="Times New Roman" w:hAnsi="Times New Roman"/>
          <w:sz w:val="24"/>
        </w:rPr>
      </w:pPr>
    </w:p>
    <w:p w:rsidR="008853CA" w:rsidRDefault="008853CA" w:rsidP="008853CA">
      <w:pPr>
        <w:pStyle w:val="ListParagraph"/>
        <w:numPr>
          <w:ilvl w:val="1"/>
          <w:numId w:val="30"/>
        </w:numPr>
        <w:spacing w:line="240" w:lineRule="auto"/>
        <w:ind w:right="920"/>
        <w:rPr>
          <w:rFonts w:ascii="Times New Roman" w:eastAsia="Times New Roman" w:hAnsi="Times New Roman"/>
          <w:sz w:val="24"/>
        </w:rPr>
      </w:pPr>
      <w:r>
        <w:rPr>
          <w:rFonts w:ascii="Times New Roman" w:eastAsia="Times New Roman" w:hAnsi="Times New Roman"/>
          <w:sz w:val="24"/>
        </w:rPr>
        <w:t>System should provide facility to View subject preferences.</w:t>
      </w:r>
    </w:p>
    <w:p w:rsidR="008853CA" w:rsidRDefault="008853CA" w:rsidP="008853CA">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I/P : Selected subjects</w:t>
      </w:r>
    </w:p>
    <w:p w:rsidR="008853CA" w:rsidRDefault="008853CA" w:rsidP="008853CA">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O/P:</w:t>
      </w:r>
      <w:r w:rsidRPr="008853CA">
        <w:rPr>
          <w:rFonts w:ascii="Times New Roman" w:eastAsia="Times New Roman" w:hAnsi="Times New Roman"/>
          <w:sz w:val="24"/>
        </w:rPr>
        <w:t xml:space="preserve"> </w:t>
      </w:r>
      <w:r>
        <w:rPr>
          <w:rFonts w:ascii="Times New Roman" w:eastAsia="Times New Roman" w:hAnsi="Times New Roman"/>
          <w:sz w:val="24"/>
        </w:rPr>
        <w:t>Successful message of selecting subjects</w:t>
      </w:r>
    </w:p>
    <w:p w:rsidR="008853CA" w:rsidRDefault="008853CA" w:rsidP="008853CA">
      <w:pPr>
        <w:pStyle w:val="ListParagraph"/>
        <w:spacing w:line="240" w:lineRule="auto"/>
        <w:ind w:left="792" w:right="920"/>
        <w:rPr>
          <w:rFonts w:ascii="Times New Roman" w:eastAsia="Times New Roman" w:hAnsi="Times New Roman"/>
          <w:sz w:val="24"/>
        </w:rPr>
      </w:pPr>
    </w:p>
    <w:p w:rsidR="008853CA" w:rsidRDefault="008853CA" w:rsidP="008853CA">
      <w:pPr>
        <w:pStyle w:val="ListParagraph"/>
        <w:numPr>
          <w:ilvl w:val="1"/>
          <w:numId w:val="30"/>
        </w:numPr>
        <w:spacing w:line="240" w:lineRule="auto"/>
        <w:ind w:right="920"/>
        <w:rPr>
          <w:rFonts w:ascii="Times New Roman" w:eastAsia="Times New Roman" w:hAnsi="Times New Roman"/>
          <w:sz w:val="24"/>
        </w:rPr>
      </w:pPr>
      <w:r>
        <w:rPr>
          <w:rFonts w:ascii="Times New Roman" w:eastAsia="Times New Roman" w:hAnsi="Times New Roman"/>
          <w:sz w:val="24"/>
        </w:rPr>
        <w:t>System should provide facility to enable or disable subject preferences.</w:t>
      </w:r>
    </w:p>
    <w:p w:rsidR="008853CA" w:rsidRDefault="008853CA" w:rsidP="008853CA">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I/P : System should provide facility to enable or disable subject preferences.</w:t>
      </w:r>
    </w:p>
    <w:p w:rsidR="008853CA" w:rsidRDefault="008853CA" w:rsidP="008853CA">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O/P: Modification done successfully message</w:t>
      </w:r>
    </w:p>
    <w:p w:rsidR="008853CA" w:rsidRDefault="008853CA" w:rsidP="008853CA">
      <w:pPr>
        <w:pStyle w:val="ListParagraph"/>
        <w:spacing w:line="240" w:lineRule="auto"/>
        <w:ind w:left="792" w:right="920"/>
        <w:rPr>
          <w:rFonts w:ascii="Times New Roman" w:eastAsia="Times New Roman" w:hAnsi="Times New Roman"/>
          <w:sz w:val="24"/>
        </w:rPr>
      </w:pPr>
    </w:p>
    <w:p w:rsidR="008853CA" w:rsidRDefault="008853CA" w:rsidP="008853CA">
      <w:pPr>
        <w:pStyle w:val="ListParagraph"/>
        <w:numPr>
          <w:ilvl w:val="1"/>
          <w:numId w:val="30"/>
        </w:numPr>
        <w:spacing w:line="240" w:lineRule="auto"/>
        <w:ind w:right="920"/>
        <w:rPr>
          <w:rFonts w:ascii="Times New Roman" w:eastAsia="Times New Roman" w:hAnsi="Times New Roman"/>
          <w:sz w:val="24"/>
        </w:rPr>
      </w:pPr>
      <w:r>
        <w:rPr>
          <w:rFonts w:ascii="Times New Roman" w:eastAsia="Times New Roman" w:hAnsi="Times New Roman"/>
          <w:sz w:val="24"/>
        </w:rPr>
        <w:t>System should provide facility to view offered subjects.</w:t>
      </w:r>
    </w:p>
    <w:p w:rsidR="008853CA" w:rsidRDefault="008853CA" w:rsidP="008853CA">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I/P : Semester type</w:t>
      </w:r>
    </w:p>
    <w:p w:rsidR="008853CA" w:rsidRDefault="008853CA" w:rsidP="008853CA">
      <w:pPr>
        <w:pStyle w:val="ListParagraph"/>
        <w:spacing w:line="240" w:lineRule="auto"/>
        <w:ind w:left="792" w:right="920"/>
        <w:rPr>
          <w:rFonts w:ascii="Times New Roman" w:eastAsia="Times New Roman" w:hAnsi="Times New Roman"/>
          <w:sz w:val="24"/>
        </w:rPr>
      </w:pPr>
      <w:r>
        <w:rPr>
          <w:rFonts w:ascii="Times New Roman" w:eastAsia="Times New Roman" w:hAnsi="Times New Roman"/>
          <w:sz w:val="24"/>
        </w:rPr>
        <w:t>O/P: List of subjects</w:t>
      </w:r>
    </w:p>
    <w:p w:rsidR="008853CA" w:rsidRDefault="008853CA" w:rsidP="008853CA">
      <w:pPr>
        <w:pStyle w:val="ListParagraph"/>
        <w:spacing w:line="240" w:lineRule="auto"/>
        <w:ind w:left="792" w:right="920"/>
        <w:rPr>
          <w:rFonts w:ascii="Times New Roman" w:eastAsia="Times New Roman" w:hAnsi="Times New Roman"/>
          <w:sz w:val="24"/>
        </w:rPr>
      </w:pPr>
    </w:p>
    <w:p w:rsidR="008853CA" w:rsidRPr="008853CA" w:rsidRDefault="008853CA" w:rsidP="008853CA">
      <w:pPr>
        <w:pStyle w:val="ListParagraph"/>
        <w:numPr>
          <w:ilvl w:val="1"/>
          <w:numId w:val="30"/>
        </w:numPr>
        <w:ind w:right="920"/>
        <w:rPr>
          <w:rFonts w:ascii="Times New Roman" w:eastAsia="Times New Roman" w:hAnsi="Times New Roman"/>
          <w:sz w:val="24"/>
        </w:rPr>
      </w:pPr>
      <w:r w:rsidRPr="008853CA">
        <w:rPr>
          <w:rFonts w:ascii="Times New Roman" w:eastAsia="Times New Roman" w:hAnsi="Times New Roman"/>
          <w:sz w:val="24"/>
        </w:rPr>
        <w:t>System should provide facility to edit offered subjects.</w:t>
      </w:r>
    </w:p>
    <w:p w:rsidR="008853CA" w:rsidRPr="008853CA" w:rsidRDefault="008853CA" w:rsidP="008853CA">
      <w:pPr>
        <w:pStyle w:val="ListParagraph"/>
        <w:ind w:left="792" w:right="920"/>
        <w:rPr>
          <w:rFonts w:ascii="Times New Roman" w:eastAsia="Times New Roman" w:hAnsi="Times New Roman"/>
          <w:sz w:val="24"/>
        </w:rPr>
      </w:pPr>
      <w:r w:rsidRPr="008853CA">
        <w:rPr>
          <w:rFonts w:ascii="Times New Roman" w:eastAsia="Times New Roman" w:hAnsi="Times New Roman"/>
          <w:sz w:val="24"/>
        </w:rPr>
        <w:lastRenderedPageBreak/>
        <w:t>I/P: Enable/disable Semester</w:t>
      </w:r>
    </w:p>
    <w:p w:rsidR="008853CA" w:rsidRPr="008853CA" w:rsidRDefault="008853CA" w:rsidP="008853CA">
      <w:pPr>
        <w:pStyle w:val="ListParagraph"/>
        <w:ind w:left="792" w:right="920"/>
        <w:rPr>
          <w:rFonts w:ascii="Times New Roman" w:eastAsia="Times New Roman" w:hAnsi="Times New Roman"/>
          <w:sz w:val="24"/>
        </w:rPr>
      </w:pPr>
      <w:r w:rsidRPr="008853CA">
        <w:rPr>
          <w:rFonts w:ascii="Times New Roman" w:eastAsia="Times New Roman" w:hAnsi="Times New Roman"/>
          <w:sz w:val="24"/>
        </w:rPr>
        <w:t>O/P: Modification done successfully</w:t>
      </w:r>
    </w:p>
    <w:p w:rsidR="008853CA" w:rsidRPr="008853CA" w:rsidRDefault="008853CA" w:rsidP="008853CA">
      <w:pPr>
        <w:pStyle w:val="ListParagraph"/>
        <w:numPr>
          <w:ilvl w:val="1"/>
          <w:numId w:val="30"/>
        </w:numPr>
        <w:ind w:right="920"/>
        <w:rPr>
          <w:rFonts w:ascii="Times New Roman" w:eastAsia="Times New Roman" w:hAnsi="Times New Roman"/>
          <w:sz w:val="24"/>
        </w:rPr>
      </w:pPr>
      <w:r w:rsidRPr="008853CA">
        <w:rPr>
          <w:rFonts w:ascii="Times New Roman" w:eastAsia="Times New Roman" w:hAnsi="Times New Roman"/>
          <w:sz w:val="24"/>
        </w:rPr>
        <w:t>System should provide facility to print subject preference list.</w:t>
      </w:r>
    </w:p>
    <w:p w:rsidR="008853CA" w:rsidRPr="008853CA" w:rsidRDefault="008853CA" w:rsidP="008853CA">
      <w:pPr>
        <w:pStyle w:val="ListParagraph"/>
        <w:numPr>
          <w:ilvl w:val="2"/>
          <w:numId w:val="30"/>
        </w:numPr>
        <w:ind w:right="920"/>
        <w:rPr>
          <w:rFonts w:ascii="Times New Roman" w:eastAsia="Times New Roman" w:hAnsi="Times New Roman"/>
          <w:sz w:val="24"/>
        </w:rPr>
      </w:pPr>
      <w:r w:rsidRPr="008853CA">
        <w:rPr>
          <w:rFonts w:ascii="Times New Roman" w:eastAsia="Times New Roman" w:hAnsi="Times New Roman"/>
          <w:sz w:val="24"/>
        </w:rPr>
        <w:t>System should provide facility to print subject wise list.</w:t>
      </w:r>
    </w:p>
    <w:p w:rsidR="008853CA" w:rsidRPr="008853CA" w:rsidRDefault="00055294" w:rsidP="008853CA">
      <w:pPr>
        <w:pStyle w:val="ListParagraph"/>
        <w:ind w:left="792" w:right="920" w:firstLine="432"/>
        <w:rPr>
          <w:rFonts w:ascii="Times New Roman" w:eastAsia="Times New Roman" w:hAnsi="Times New Roman"/>
          <w:sz w:val="24"/>
        </w:rPr>
      </w:pPr>
      <w:r>
        <w:rPr>
          <w:rFonts w:ascii="Times New Roman" w:eastAsia="Times New Roman" w:hAnsi="Times New Roman"/>
          <w:sz w:val="24"/>
        </w:rPr>
        <w:t>I/P: O</w:t>
      </w:r>
      <w:r w:rsidR="008853CA" w:rsidRPr="008853CA">
        <w:rPr>
          <w:rFonts w:ascii="Times New Roman" w:eastAsia="Times New Roman" w:hAnsi="Times New Roman"/>
          <w:sz w:val="24"/>
        </w:rPr>
        <w:t>ption subject wise</w:t>
      </w:r>
    </w:p>
    <w:p w:rsidR="008853CA" w:rsidRPr="008853CA" w:rsidRDefault="00055294" w:rsidP="008853CA">
      <w:pPr>
        <w:pStyle w:val="ListParagraph"/>
        <w:ind w:left="792" w:right="920" w:firstLine="432"/>
        <w:rPr>
          <w:rFonts w:ascii="Times New Roman" w:eastAsia="Times New Roman" w:hAnsi="Times New Roman"/>
          <w:sz w:val="24"/>
        </w:rPr>
      </w:pPr>
      <w:r>
        <w:rPr>
          <w:rFonts w:ascii="Times New Roman" w:eastAsia="Times New Roman" w:hAnsi="Times New Roman"/>
          <w:sz w:val="24"/>
        </w:rPr>
        <w:t>O/P: S</w:t>
      </w:r>
      <w:r w:rsidR="008853CA" w:rsidRPr="008853CA">
        <w:rPr>
          <w:rFonts w:ascii="Times New Roman" w:eastAsia="Times New Roman" w:hAnsi="Times New Roman"/>
          <w:sz w:val="24"/>
        </w:rPr>
        <w:t>ubject wise list</w:t>
      </w:r>
    </w:p>
    <w:p w:rsidR="008853CA" w:rsidRDefault="008853CA" w:rsidP="008853CA">
      <w:pPr>
        <w:pStyle w:val="ListParagraph"/>
        <w:numPr>
          <w:ilvl w:val="2"/>
          <w:numId w:val="30"/>
        </w:numPr>
        <w:ind w:right="920"/>
        <w:rPr>
          <w:rFonts w:ascii="Times New Roman" w:eastAsia="Times New Roman" w:hAnsi="Times New Roman"/>
          <w:sz w:val="24"/>
        </w:rPr>
      </w:pPr>
      <w:r w:rsidRPr="008853CA">
        <w:rPr>
          <w:rFonts w:ascii="Times New Roman" w:eastAsia="Times New Roman" w:hAnsi="Times New Roman"/>
          <w:sz w:val="24"/>
        </w:rPr>
        <w:t>System should provide fa</w:t>
      </w:r>
      <w:r>
        <w:rPr>
          <w:rFonts w:ascii="Times New Roman" w:eastAsia="Times New Roman" w:hAnsi="Times New Roman"/>
          <w:sz w:val="24"/>
        </w:rPr>
        <w:t>cility to print slot wise list.</w:t>
      </w:r>
    </w:p>
    <w:p w:rsidR="008853CA" w:rsidRPr="008853CA" w:rsidRDefault="00055294" w:rsidP="008853CA">
      <w:pPr>
        <w:pStyle w:val="ListParagraph"/>
        <w:ind w:left="1224" w:right="920"/>
        <w:rPr>
          <w:rFonts w:ascii="Times New Roman" w:eastAsia="Times New Roman" w:hAnsi="Times New Roman"/>
          <w:sz w:val="24"/>
        </w:rPr>
      </w:pPr>
      <w:r>
        <w:rPr>
          <w:rFonts w:ascii="Times New Roman" w:eastAsia="Times New Roman" w:hAnsi="Times New Roman"/>
          <w:sz w:val="24"/>
        </w:rPr>
        <w:t>I/P: O</w:t>
      </w:r>
      <w:r w:rsidR="008853CA" w:rsidRPr="008853CA">
        <w:rPr>
          <w:rFonts w:ascii="Times New Roman" w:eastAsia="Times New Roman" w:hAnsi="Times New Roman"/>
          <w:sz w:val="24"/>
        </w:rPr>
        <w:t>ption slot wise</w:t>
      </w:r>
    </w:p>
    <w:p w:rsidR="008853CA" w:rsidRPr="008853CA" w:rsidRDefault="008853CA" w:rsidP="008853CA">
      <w:pPr>
        <w:pStyle w:val="ListParagraph"/>
        <w:ind w:left="792" w:right="920" w:firstLine="432"/>
        <w:rPr>
          <w:rFonts w:ascii="Times New Roman" w:eastAsia="Times New Roman" w:hAnsi="Times New Roman"/>
          <w:sz w:val="24"/>
        </w:rPr>
      </w:pPr>
      <w:r w:rsidRPr="008853CA">
        <w:rPr>
          <w:rFonts w:ascii="Times New Roman" w:eastAsia="Times New Roman" w:hAnsi="Times New Roman"/>
          <w:sz w:val="24"/>
        </w:rPr>
        <w:t>O/P:</w:t>
      </w:r>
      <w:r w:rsidR="00055294">
        <w:rPr>
          <w:rFonts w:ascii="Times New Roman" w:eastAsia="Times New Roman" w:hAnsi="Times New Roman"/>
          <w:sz w:val="24"/>
        </w:rPr>
        <w:t xml:space="preserve"> S</w:t>
      </w:r>
      <w:r w:rsidRPr="008853CA">
        <w:rPr>
          <w:rFonts w:ascii="Times New Roman" w:eastAsia="Times New Roman" w:hAnsi="Times New Roman"/>
          <w:sz w:val="24"/>
        </w:rPr>
        <w:t>lot wise list</w:t>
      </w:r>
    </w:p>
    <w:p w:rsidR="008853CA" w:rsidRDefault="008853CA" w:rsidP="008853CA">
      <w:pPr>
        <w:pStyle w:val="ListParagraph"/>
        <w:numPr>
          <w:ilvl w:val="2"/>
          <w:numId w:val="30"/>
        </w:numPr>
        <w:ind w:right="920"/>
        <w:rPr>
          <w:rFonts w:ascii="Times New Roman" w:eastAsia="Times New Roman" w:hAnsi="Times New Roman"/>
          <w:sz w:val="24"/>
        </w:rPr>
      </w:pPr>
      <w:r w:rsidRPr="008853CA">
        <w:rPr>
          <w:rFonts w:ascii="Times New Roman" w:eastAsia="Times New Roman" w:hAnsi="Times New Roman"/>
          <w:sz w:val="24"/>
        </w:rPr>
        <w:t>System should provide facil</w:t>
      </w:r>
      <w:r>
        <w:rPr>
          <w:rFonts w:ascii="Times New Roman" w:eastAsia="Times New Roman" w:hAnsi="Times New Roman"/>
          <w:sz w:val="24"/>
        </w:rPr>
        <w:t>ity to print Faculty wise list.</w:t>
      </w:r>
    </w:p>
    <w:p w:rsidR="008853CA" w:rsidRPr="008853CA" w:rsidRDefault="00055294" w:rsidP="008853CA">
      <w:pPr>
        <w:pStyle w:val="ListParagraph"/>
        <w:ind w:left="1224" w:right="920"/>
        <w:rPr>
          <w:rFonts w:ascii="Times New Roman" w:eastAsia="Times New Roman" w:hAnsi="Times New Roman"/>
          <w:sz w:val="24"/>
        </w:rPr>
      </w:pPr>
      <w:r>
        <w:rPr>
          <w:rFonts w:ascii="Times New Roman" w:eastAsia="Times New Roman" w:hAnsi="Times New Roman"/>
          <w:sz w:val="24"/>
        </w:rPr>
        <w:t>I/P: O</w:t>
      </w:r>
      <w:r w:rsidR="008853CA" w:rsidRPr="008853CA">
        <w:rPr>
          <w:rFonts w:ascii="Times New Roman" w:eastAsia="Times New Roman" w:hAnsi="Times New Roman"/>
          <w:sz w:val="24"/>
        </w:rPr>
        <w:t>ption faculty wise</w:t>
      </w:r>
    </w:p>
    <w:p w:rsidR="008853CA" w:rsidRDefault="00055294" w:rsidP="008853CA">
      <w:pPr>
        <w:pStyle w:val="ListParagraph"/>
        <w:spacing w:line="240" w:lineRule="auto"/>
        <w:ind w:left="792" w:right="920" w:firstLine="432"/>
        <w:rPr>
          <w:rFonts w:ascii="Times New Roman" w:eastAsia="Times New Roman" w:hAnsi="Times New Roman"/>
          <w:sz w:val="24"/>
        </w:rPr>
      </w:pPr>
      <w:r>
        <w:rPr>
          <w:rFonts w:ascii="Times New Roman" w:eastAsia="Times New Roman" w:hAnsi="Times New Roman"/>
          <w:sz w:val="24"/>
        </w:rPr>
        <w:t>O/P: F</w:t>
      </w:r>
      <w:r w:rsidR="008853CA" w:rsidRPr="008853CA">
        <w:rPr>
          <w:rFonts w:ascii="Times New Roman" w:eastAsia="Times New Roman" w:hAnsi="Times New Roman"/>
          <w:sz w:val="24"/>
        </w:rPr>
        <w:t>aculty wise list</w:t>
      </w:r>
    </w:p>
    <w:p w:rsidR="008853CA" w:rsidRDefault="008853CA" w:rsidP="008853CA">
      <w:pPr>
        <w:pStyle w:val="ListParagraph"/>
        <w:spacing w:line="240" w:lineRule="auto"/>
        <w:ind w:left="792" w:right="920" w:firstLine="432"/>
        <w:rPr>
          <w:rFonts w:ascii="Times New Roman" w:eastAsia="Times New Roman" w:hAnsi="Times New Roman"/>
          <w:sz w:val="24"/>
        </w:rPr>
      </w:pPr>
    </w:p>
    <w:p w:rsidR="008853CA" w:rsidRPr="008853CA" w:rsidRDefault="008853CA" w:rsidP="008853CA">
      <w:pPr>
        <w:pStyle w:val="ListParagraph"/>
        <w:numPr>
          <w:ilvl w:val="0"/>
          <w:numId w:val="30"/>
        </w:numPr>
        <w:spacing w:line="240" w:lineRule="auto"/>
        <w:rPr>
          <w:rFonts w:ascii="Times New Roman" w:eastAsia="Times New Roman" w:hAnsi="Times New Roman"/>
          <w:sz w:val="24"/>
        </w:rPr>
      </w:pPr>
      <w:r w:rsidRPr="008853CA">
        <w:rPr>
          <w:rFonts w:ascii="Times New Roman" w:eastAsia="Times New Roman" w:hAnsi="Times New Roman"/>
          <w:sz w:val="24"/>
        </w:rPr>
        <w:t>System should provide facility to apply for leave according to their requirement.</w:t>
      </w:r>
    </w:p>
    <w:p w:rsidR="008853CA" w:rsidRDefault="008853CA" w:rsidP="008853CA">
      <w:pPr>
        <w:pStyle w:val="ListParagraph"/>
        <w:numPr>
          <w:ilvl w:val="1"/>
          <w:numId w:val="30"/>
        </w:numPr>
        <w:tabs>
          <w:tab w:val="left" w:pos="1358"/>
        </w:tabs>
        <w:spacing w:after="0" w:line="240" w:lineRule="auto"/>
        <w:ind w:right="2960"/>
        <w:jc w:val="both"/>
        <w:rPr>
          <w:rFonts w:ascii="Times New Roman" w:eastAsia="Times New Roman" w:hAnsi="Times New Roman"/>
          <w:sz w:val="24"/>
        </w:rPr>
      </w:pPr>
      <w:r w:rsidRPr="008853CA">
        <w:rPr>
          <w:rFonts w:ascii="Times New Roman" w:eastAsia="Times New Roman" w:hAnsi="Times New Roman"/>
          <w:sz w:val="24"/>
        </w:rPr>
        <w:t>System should provide fa</w:t>
      </w:r>
      <w:r>
        <w:rPr>
          <w:rFonts w:ascii="Times New Roman" w:eastAsia="Times New Roman" w:hAnsi="Times New Roman"/>
          <w:sz w:val="24"/>
        </w:rPr>
        <w:t>cility to apply for leave.</w:t>
      </w:r>
    </w:p>
    <w:p w:rsidR="008853CA" w:rsidRPr="008853CA" w:rsidRDefault="008853CA" w:rsidP="008853CA">
      <w:pPr>
        <w:pStyle w:val="ListParagraph"/>
        <w:tabs>
          <w:tab w:val="left" w:pos="1358"/>
        </w:tabs>
        <w:spacing w:after="0" w:line="240" w:lineRule="auto"/>
        <w:ind w:left="792" w:right="2960"/>
        <w:jc w:val="both"/>
        <w:rPr>
          <w:rFonts w:ascii="Times New Roman" w:eastAsia="Times New Roman" w:hAnsi="Times New Roman"/>
          <w:sz w:val="24"/>
        </w:rPr>
      </w:pPr>
      <w:r>
        <w:rPr>
          <w:rFonts w:ascii="Times New Roman" w:eastAsia="Times New Roman" w:hAnsi="Times New Roman"/>
          <w:sz w:val="24"/>
        </w:rPr>
        <w:t xml:space="preserve">I/P: </w:t>
      </w:r>
      <w:r w:rsidR="00055294">
        <w:rPr>
          <w:rFonts w:ascii="Times New Roman" w:eastAsia="Times New Roman" w:hAnsi="Times New Roman"/>
          <w:sz w:val="24"/>
        </w:rPr>
        <w:t>L</w:t>
      </w:r>
      <w:r w:rsidRPr="008853CA">
        <w:rPr>
          <w:rFonts w:ascii="Times New Roman" w:eastAsia="Times New Roman" w:hAnsi="Times New Roman"/>
          <w:sz w:val="24"/>
        </w:rPr>
        <w:t>eave details</w:t>
      </w:r>
    </w:p>
    <w:p w:rsidR="008853CA" w:rsidRPr="00A50D07" w:rsidRDefault="00055294" w:rsidP="008853CA">
      <w:pPr>
        <w:spacing w:line="240" w:lineRule="auto"/>
        <w:ind w:firstLine="720"/>
        <w:rPr>
          <w:rFonts w:ascii="Times New Roman" w:eastAsia="Times New Roman" w:hAnsi="Times New Roman"/>
          <w:sz w:val="24"/>
        </w:rPr>
      </w:pPr>
      <w:r>
        <w:rPr>
          <w:rFonts w:ascii="Times New Roman" w:eastAsia="Times New Roman" w:hAnsi="Times New Roman"/>
          <w:sz w:val="24"/>
        </w:rPr>
        <w:t>O/P: S</w:t>
      </w:r>
      <w:r w:rsidR="008853CA">
        <w:rPr>
          <w:rFonts w:ascii="Times New Roman" w:eastAsia="Times New Roman" w:hAnsi="Times New Roman"/>
          <w:sz w:val="24"/>
        </w:rPr>
        <w:t>uccessful leave message</w:t>
      </w:r>
    </w:p>
    <w:p w:rsidR="008853CA" w:rsidRDefault="008853CA" w:rsidP="008853CA">
      <w:pPr>
        <w:pStyle w:val="ListParagraph"/>
        <w:numPr>
          <w:ilvl w:val="1"/>
          <w:numId w:val="30"/>
        </w:numPr>
        <w:spacing w:line="240" w:lineRule="auto"/>
        <w:ind w:right="2020"/>
        <w:rPr>
          <w:rFonts w:ascii="Times New Roman" w:eastAsia="Times New Roman" w:hAnsi="Times New Roman"/>
          <w:sz w:val="24"/>
        </w:rPr>
      </w:pPr>
      <w:r w:rsidRPr="008853CA">
        <w:rPr>
          <w:rFonts w:ascii="Times New Roman" w:eastAsia="Times New Roman" w:hAnsi="Times New Roman"/>
          <w:sz w:val="24"/>
        </w:rPr>
        <w:t>System should provide fac</w:t>
      </w:r>
      <w:r>
        <w:rPr>
          <w:rFonts w:ascii="Times New Roman" w:eastAsia="Times New Roman" w:hAnsi="Times New Roman"/>
          <w:sz w:val="24"/>
        </w:rPr>
        <w:t>ility to manage pending leaves.</w:t>
      </w:r>
    </w:p>
    <w:p w:rsidR="008853CA" w:rsidRDefault="00055294" w:rsidP="008853CA">
      <w:pPr>
        <w:pStyle w:val="ListParagraph"/>
        <w:spacing w:line="240" w:lineRule="auto"/>
        <w:ind w:left="792" w:right="2020"/>
        <w:rPr>
          <w:rFonts w:ascii="Times New Roman" w:eastAsia="Times New Roman" w:hAnsi="Times New Roman"/>
          <w:sz w:val="24"/>
        </w:rPr>
      </w:pPr>
      <w:r>
        <w:rPr>
          <w:rFonts w:ascii="Times New Roman" w:eastAsia="Times New Roman" w:hAnsi="Times New Roman"/>
          <w:sz w:val="24"/>
        </w:rPr>
        <w:t>I/P: S</w:t>
      </w:r>
      <w:r w:rsidR="008853CA" w:rsidRPr="008853CA">
        <w:rPr>
          <w:rFonts w:ascii="Times New Roman" w:eastAsia="Times New Roman" w:hAnsi="Times New Roman"/>
          <w:sz w:val="24"/>
        </w:rPr>
        <w:t>tatus of pending leaves</w:t>
      </w:r>
      <w:r>
        <w:rPr>
          <w:rFonts w:ascii="Times New Roman" w:eastAsia="Times New Roman" w:hAnsi="Times New Roman"/>
          <w:sz w:val="24"/>
        </w:rPr>
        <w:t xml:space="preserve"> to be settled</w:t>
      </w:r>
    </w:p>
    <w:p w:rsidR="008853CA" w:rsidRDefault="00055294" w:rsidP="008853CA">
      <w:pPr>
        <w:pStyle w:val="ListParagraph"/>
        <w:spacing w:line="240" w:lineRule="auto"/>
        <w:ind w:left="792" w:right="2020"/>
        <w:rPr>
          <w:rFonts w:ascii="Times New Roman" w:eastAsia="Times New Roman" w:hAnsi="Times New Roman"/>
          <w:sz w:val="24"/>
        </w:rPr>
      </w:pPr>
      <w:r>
        <w:rPr>
          <w:rFonts w:ascii="Times New Roman" w:eastAsia="Times New Roman" w:hAnsi="Times New Roman"/>
          <w:sz w:val="24"/>
        </w:rPr>
        <w:t>O/P: S</w:t>
      </w:r>
      <w:r w:rsidR="008853CA">
        <w:rPr>
          <w:rFonts w:ascii="Times New Roman" w:eastAsia="Times New Roman" w:hAnsi="Times New Roman"/>
          <w:sz w:val="24"/>
        </w:rPr>
        <w:t>tatus of leaves accordingly</w:t>
      </w:r>
    </w:p>
    <w:p w:rsidR="008853CA" w:rsidRPr="00A50D07" w:rsidRDefault="008853CA" w:rsidP="008853CA">
      <w:pPr>
        <w:pStyle w:val="ListParagraph"/>
        <w:spacing w:line="240" w:lineRule="auto"/>
        <w:ind w:left="792" w:right="2020"/>
        <w:rPr>
          <w:rFonts w:ascii="Times New Roman" w:eastAsia="Times New Roman" w:hAnsi="Times New Roman"/>
          <w:sz w:val="24"/>
        </w:rPr>
      </w:pPr>
    </w:p>
    <w:p w:rsidR="008853CA" w:rsidRDefault="008853CA" w:rsidP="008853CA">
      <w:pPr>
        <w:pStyle w:val="ListParagraph"/>
        <w:numPr>
          <w:ilvl w:val="1"/>
          <w:numId w:val="30"/>
        </w:numPr>
        <w:tabs>
          <w:tab w:val="left" w:pos="1358"/>
        </w:tabs>
        <w:spacing w:after="0" w:line="240" w:lineRule="auto"/>
        <w:ind w:right="2460"/>
        <w:jc w:val="both"/>
        <w:rPr>
          <w:rFonts w:ascii="Times New Roman" w:eastAsia="Times New Roman" w:hAnsi="Times New Roman"/>
          <w:sz w:val="24"/>
        </w:rPr>
      </w:pPr>
      <w:r w:rsidRPr="008853CA">
        <w:rPr>
          <w:rFonts w:ascii="Times New Roman" w:eastAsia="Times New Roman" w:hAnsi="Times New Roman"/>
          <w:sz w:val="24"/>
        </w:rPr>
        <w:t xml:space="preserve">System should provide </w:t>
      </w:r>
      <w:r>
        <w:rPr>
          <w:rFonts w:ascii="Times New Roman" w:eastAsia="Times New Roman" w:hAnsi="Times New Roman"/>
          <w:sz w:val="24"/>
        </w:rPr>
        <w:t>facility Display Leave History.</w:t>
      </w:r>
    </w:p>
    <w:p w:rsidR="008853CA" w:rsidRPr="008853CA" w:rsidRDefault="00055294" w:rsidP="008853CA">
      <w:pPr>
        <w:pStyle w:val="ListParagraph"/>
        <w:tabs>
          <w:tab w:val="left" w:pos="1358"/>
        </w:tabs>
        <w:spacing w:after="0" w:line="240" w:lineRule="auto"/>
        <w:ind w:left="792" w:right="2460"/>
        <w:jc w:val="both"/>
        <w:rPr>
          <w:rFonts w:ascii="Times New Roman" w:eastAsia="Times New Roman" w:hAnsi="Times New Roman"/>
          <w:sz w:val="24"/>
        </w:rPr>
      </w:pPr>
      <w:r>
        <w:rPr>
          <w:rFonts w:ascii="Times New Roman" w:eastAsia="Times New Roman" w:hAnsi="Times New Roman"/>
          <w:sz w:val="24"/>
        </w:rPr>
        <w:t>I/P: Request</w:t>
      </w:r>
    </w:p>
    <w:p w:rsidR="008853CA" w:rsidRPr="00141AA5" w:rsidRDefault="00055294" w:rsidP="00141AA5">
      <w:pPr>
        <w:spacing w:line="240" w:lineRule="auto"/>
        <w:ind w:left="72" w:firstLine="720"/>
        <w:jc w:val="both"/>
        <w:rPr>
          <w:rFonts w:ascii="Times New Roman" w:eastAsia="Times New Roman" w:hAnsi="Times New Roman"/>
          <w:sz w:val="24"/>
        </w:rPr>
      </w:pPr>
      <w:r>
        <w:rPr>
          <w:rFonts w:ascii="Times New Roman" w:eastAsia="Times New Roman" w:hAnsi="Times New Roman"/>
          <w:sz w:val="24"/>
        </w:rPr>
        <w:t>O/P: L</w:t>
      </w:r>
      <w:r w:rsidR="008853CA">
        <w:rPr>
          <w:rFonts w:ascii="Times New Roman" w:eastAsia="Times New Roman" w:hAnsi="Times New Roman"/>
          <w:sz w:val="24"/>
        </w:rPr>
        <w:t>eave history of faculties</w:t>
      </w:r>
    </w:p>
    <w:p w:rsidR="008853CA" w:rsidRPr="008853CA" w:rsidRDefault="008853CA" w:rsidP="008853CA">
      <w:pPr>
        <w:pStyle w:val="ListParagraph"/>
        <w:numPr>
          <w:ilvl w:val="0"/>
          <w:numId w:val="30"/>
        </w:numPr>
        <w:spacing w:line="240" w:lineRule="auto"/>
        <w:rPr>
          <w:rFonts w:ascii="Times New Roman" w:eastAsia="Times New Roman" w:hAnsi="Times New Roman"/>
          <w:sz w:val="24"/>
        </w:rPr>
      </w:pPr>
      <w:r w:rsidRPr="008853CA">
        <w:rPr>
          <w:rFonts w:ascii="Times New Roman" w:eastAsia="Times New Roman" w:hAnsi="Times New Roman"/>
          <w:sz w:val="24"/>
        </w:rPr>
        <w:t>System should provide facility to change password.</w:t>
      </w:r>
    </w:p>
    <w:p w:rsidR="008853CA" w:rsidRPr="008853CA" w:rsidRDefault="008853CA" w:rsidP="008853CA">
      <w:pPr>
        <w:pStyle w:val="ListParagraph"/>
        <w:numPr>
          <w:ilvl w:val="1"/>
          <w:numId w:val="30"/>
        </w:numPr>
        <w:tabs>
          <w:tab w:val="left" w:pos="1362"/>
        </w:tabs>
        <w:spacing w:after="0" w:line="240" w:lineRule="auto"/>
        <w:ind w:right="660"/>
        <w:jc w:val="both"/>
        <w:rPr>
          <w:rFonts w:ascii="Times New Roman" w:eastAsia="Times New Roman" w:hAnsi="Times New Roman"/>
          <w:sz w:val="24"/>
        </w:rPr>
      </w:pPr>
      <w:r w:rsidRPr="008853CA">
        <w:rPr>
          <w:rFonts w:ascii="Times New Roman" w:eastAsia="Times New Roman" w:hAnsi="Times New Roman"/>
          <w:sz w:val="24"/>
        </w:rPr>
        <w:t>System should provide facility to get old password before asking for new password.</w:t>
      </w:r>
    </w:p>
    <w:p w:rsidR="008853CA" w:rsidRDefault="00141AA5" w:rsidP="008853CA">
      <w:pPr>
        <w:pStyle w:val="ListParagraph"/>
        <w:tabs>
          <w:tab w:val="left" w:pos="1358"/>
        </w:tabs>
        <w:spacing w:after="0" w:line="240" w:lineRule="auto"/>
        <w:ind w:left="792" w:right="2460"/>
        <w:jc w:val="both"/>
        <w:rPr>
          <w:rFonts w:ascii="Times New Roman" w:eastAsia="Times New Roman" w:hAnsi="Times New Roman"/>
          <w:sz w:val="24"/>
        </w:rPr>
      </w:pPr>
      <w:r>
        <w:rPr>
          <w:rFonts w:ascii="Times New Roman" w:eastAsia="Times New Roman" w:hAnsi="Times New Roman"/>
          <w:sz w:val="24"/>
        </w:rPr>
        <w:t>I/P: O</w:t>
      </w:r>
      <w:r w:rsidR="008853CA">
        <w:rPr>
          <w:rFonts w:ascii="Times New Roman" w:eastAsia="Times New Roman" w:hAnsi="Times New Roman"/>
          <w:sz w:val="24"/>
        </w:rPr>
        <w:t>ld password and new password</w:t>
      </w:r>
    </w:p>
    <w:p w:rsidR="008853CA" w:rsidRDefault="00141AA5" w:rsidP="008853CA">
      <w:pPr>
        <w:pStyle w:val="ListParagraph"/>
        <w:tabs>
          <w:tab w:val="left" w:pos="1358"/>
        </w:tabs>
        <w:spacing w:after="0" w:line="240" w:lineRule="auto"/>
        <w:ind w:left="792" w:right="2460"/>
        <w:jc w:val="both"/>
        <w:rPr>
          <w:rFonts w:ascii="Times New Roman" w:eastAsia="Times New Roman" w:hAnsi="Times New Roman"/>
          <w:sz w:val="24"/>
        </w:rPr>
      </w:pPr>
      <w:r>
        <w:rPr>
          <w:rFonts w:ascii="Times New Roman" w:eastAsia="Times New Roman" w:hAnsi="Times New Roman"/>
          <w:sz w:val="24"/>
        </w:rPr>
        <w:t>O/P: P</w:t>
      </w:r>
      <w:r w:rsidR="008853CA">
        <w:rPr>
          <w:rFonts w:ascii="Times New Roman" w:eastAsia="Times New Roman" w:hAnsi="Times New Roman"/>
          <w:sz w:val="24"/>
        </w:rPr>
        <w:t>assword changed messaged</w:t>
      </w:r>
    </w:p>
    <w:p w:rsidR="008853CA" w:rsidRDefault="008853CA" w:rsidP="008853CA">
      <w:pPr>
        <w:pStyle w:val="ListParagraph"/>
        <w:tabs>
          <w:tab w:val="left" w:pos="1358"/>
        </w:tabs>
        <w:spacing w:after="0" w:line="240" w:lineRule="auto"/>
        <w:ind w:left="792" w:right="2460"/>
        <w:jc w:val="both"/>
        <w:rPr>
          <w:rFonts w:ascii="Times New Roman" w:eastAsia="Times New Roman" w:hAnsi="Times New Roman"/>
          <w:sz w:val="24"/>
        </w:rPr>
      </w:pPr>
    </w:p>
    <w:p w:rsidR="008853CA" w:rsidRPr="0052782A" w:rsidRDefault="008853CA" w:rsidP="0052782A">
      <w:pPr>
        <w:pStyle w:val="ListParagraph"/>
        <w:numPr>
          <w:ilvl w:val="0"/>
          <w:numId w:val="30"/>
        </w:numPr>
        <w:spacing w:line="240" w:lineRule="auto"/>
        <w:rPr>
          <w:rFonts w:ascii="Times New Roman" w:eastAsia="Times New Roman" w:hAnsi="Times New Roman"/>
          <w:sz w:val="24"/>
        </w:rPr>
      </w:pPr>
      <w:r w:rsidRPr="0052782A">
        <w:rPr>
          <w:rFonts w:ascii="Times New Roman" w:eastAsia="Times New Roman" w:hAnsi="Times New Roman"/>
          <w:sz w:val="24"/>
        </w:rPr>
        <w:t>System should provide facility to add new User.</w:t>
      </w:r>
    </w:p>
    <w:p w:rsidR="008853CA" w:rsidRPr="0052782A" w:rsidRDefault="008853CA" w:rsidP="0052782A">
      <w:pPr>
        <w:pStyle w:val="ListParagraph"/>
        <w:numPr>
          <w:ilvl w:val="1"/>
          <w:numId w:val="30"/>
        </w:numPr>
        <w:tabs>
          <w:tab w:val="left" w:pos="1362"/>
        </w:tabs>
        <w:spacing w:after="0" w:line="240" w:lineRule="auto"/>
        <w:ind w:right="660"/>
        <w:jc w:val="both"/>
        <w:rPr>
          <w:rFonts w:ascii="Times New Roman" w:eastAsia="Times New Roman" w:hAnsi="Times New Roman"/>
          <w:sz w:val="24"/>
        </w:rPr>
      </w:pPr>
      <w:r w:rsidRPr="0052782A">
        <w:rPr>
          <w:rFonts w:ascii="Times New Roman" w:eastAsia="Times New Roman" w:hAnsi="Times New Roman"/>
          <w:sz w:val="24"/>
        </w:rPr>
        <w:t>System should provide facility to add new user, this functionality is open to only admin.</w:t>
      </w:r>
    </w:p>
    <w:p w:rsidR="0052782A" w:rsidRDefault="00141AA5" w:rsidP="0052782A">
      <w:pPr>
        <w:pStyle w:val="ListParagraph"/>
        <w:tabs>
          <w:tab w:val="left" w:pos="1358"/>
        </w:tabs>
        <w:spacing w:after="0" w:line="240" w:lineRule="auto"/>
        <w:ind w:left="792" w:right="2460"/>
        <w:jc w:val="both"/>
        <w:rPr>
          <w:rFonts w:ascii="Times New Roman" w:eastAsia="Times New Roman" w:hAnsi="Times New Roman"/>
          <w:sz w:val="24"/>
        </w:rPr>
      </w:pPr>
      <w:r>
        <w:rPr>
          <w:rFonts w:ascii="Times New Roman" w:eastAsia="Times New Roman" w:hAnsi="Times New Roman"/>
          <w:sz w:val="24"/>
        </w:rPr>
        <w:t>I/P: D</w:t>
      </w:r>
      <w:r w:rsidR="008853CA">
        <w:rPr>
          <w:rFonts w:ascii="Times New Roman" w:eastAsia="Times New Roman" w:hAnsi="Times New Roman"/>
          <w:sz w:val="24"/>
        </w:rPr>
        <w:t>etails of User</w:t>
      </w:r>
    </w:p>
    <w:p w:rsidR="0052782A" w:rsidRDefault="00141AA5" w:rsidP="0052782A">
      <w:pPr>
        <w:pStyle w:val="ListParagraph"/>
        <w:tabs>
          <w:tab w:val="left" w:pos="1358"/>
        </w:tabs>
        <w:spacing w:after="0" w:line="240" w:lineRule="auto"/>
        <w:ind w:left="792" w:right="2460"/>
        <w:jc w:val="both"/>
        <w:rPr>
          <w:rFonts w:ascii="Times New Roman" w:eastAsia="Times New Roman" w:hAnsi="Times New Roman"/>
          <w:sz w:val="24"/>
        </w:rPr>
      </w:pPr>
      <w:r>
        <w:rPr>
          <w:rFonts w:ascii="Times New Roman" w:eastAsia="Times New Roman" w:hAnsi="Times New Roman"/>
          <w:sz w:val="24"/>
        </w:rPr>
        <w:t>O/P: R</w:t>
      </w:r>
      <w:r w:rsidR="008853CA">
        <w:rPr>
          <w:rFonts w:ascii="Times New Roman" w:eastAsia="Times New Roman" w:hAnsi="Times New Roman"/>
          <w:sz w:val="24"/>
        </w:rPr>
        <w:t>esult of operation</w:t>
      </w:r>
    </w:p>
    <w:p w:rsidR="0052782A" w:rsidRPr="0052782A" w:rsidRDefault="0052782A" w:rsidP="0052782A">
      <w:pPr>
        <w:pStyle w:val="ListParagraph"/>
        <w:tabs>
          <w:tab w:val="left" w:pos="1358"/>
        </w:tabs>
        <w:spacing w:after="0" w:line="240" w:lineRule="auto"/>
        <w:ind w:left="792" w:right="2460"/>
        <w:jc w:val="both"/>
        <w:rPr>
          <w:rFonts w:ascii="Times New Roman" w:eastAsia="Times New Roman" w:hAnsi="Times New Roman"/>
          <w:sz w:val="24"/>
        </w:rPr>
      </w:pPr>
    </w:p>
    <w:p w:rsidR="008853CA" w:rsidRPr="0052782A" w:rsidRDefault="008853CA" w:rsidP="0052782A">
      <w:pPr>
        <w:pStyle w:val="ListParagraph"/>
        <w:numPr>
          <w:ilvl w:val="0"/>
          <w:numId w:val="30"/>
        </w:numPr>
        <w:spacing w:line="240" w:lineRule="auto"/>
        <w:rPr>
          <w:rFonts w:ascii="Times New Roman" w:eastAsia="Times New Roman" w:hAnsi="Times New Roman"/>
          <w:sz w:val="24"/>
        </w:rPr>
      </w:pPr>
      <w:r w:rsidRPr="0052782A">
        <w:rPr>
          <w:rFonts w:ascii="Times New Roman" w:eastAsia="Times New Roman" w:hAnsi="Times New Roman"/>
          <w:sz w:val="24"/>
        </w:rPr>
        <w:t>System should provide facility to reset password.</w:t>
      </w:r>
    </w:p>
    <w:p w:rsidR="008853CA" w:rsidRPr="0052782A" w:rsidRDefault="008853CA" w:rsidP="0052782A">
      <w:pPr>
        <w:pStyle w:val="ListParagraph"/>
        <w:numPr>
          <w:ilvl w:val="1"/>
          <w:numId w:val="30"/>
        </w:numPr>
        <w:tabs>
          <w:tab w:val="left" w:pos="1362"/>
        </w:tabs>
        <w:spacing w:after="0" w:line="240" w:lineRule="auto"/>
        <w:ind w:right="660"/>
        <w:jc w:val="both"/>
        <w:rPr>
          <w:rFonts w:ascii="Times New Roman" w:eastAsia="Times New Roman" w:hAnsi="Times New Roman"/>
          <w:sz w:val="24"/>
        </w:rPr>
      </w:pPr>
      <w:r w:rsidRPr="0052782A">
        <w:rPr>
          <w:rFonts w:ascii="Times New Roman" w:eastAsia="Times New Roman" w:hAnsi="Times New Roman"/>
          <w:sz w:val="24"/>
        </w:rPr>
        <w:t>System should provide facility to reset password for all faculty members, this functionality is open to only admin.</w:t>
      </w:r>
    </w:p>
    <w:p w:rsidR="008853CA" w:rsidRPr="00A50D07" w:rsidRDefault="008853CA" w:rsidP="0052782A">
      <w:pPr>
        <w:pStyle w:val="ListParagraph"/>
        <w:tabs>
          <w:tab w:val="left" w:pos="1358"/>
        </w:tabs>
        <w:spacing w:after="0" w:line="240" w:lineRule="auto"/>
        <w:ind w:left="792" w:right="2460"/>
        <w:jc w:val="both"/>
        <w:rPr>
          <w:rFonts w:ascii="Times New Roman" w:eastAsia="Times New Roman" w:hAnsi="Times New Roman"/>
          <w:sz w:val="24"/>
        </w:rPr>
      </w:pPr>
      <w:r w:rsidRPr="00A50D07">
        <w:rPr>
          <w:rFonts w:ascii="Times New Roman" w:eastAsia="Times New Roman" w:hAnsi="Times New Roman"/>
          <w:sz w:val="24"/>
        </w:rPr>
        <w:t>I/P: New password (Old password not required)</w:t>
      </w:r>
    </w:p>
    <w:p w:rsidR="00CD6C96" w:rsidRDefault="00141AA5" w:rsidP="0052782A">
      <w:pPr>
        <w:pStyle w:val="ListParagraph"/>
        <w:tabs>
          <w:tab w:val="left" w:pos="1358"/>
        </w:tabs>
        <w:spacing w:after="0" w:line="240" w:lineRule="auto"/>
        <w:ind w:left="792" w:right="2460"/>
        <w:jc w:val="both"/>
        <w:rPr>
          <w:rFonts w:ascii="Times New Roman" w:eastAsia="Times New Roman" w:hAnsi="Times New Roman"/>
          <w:sz w:val="24"/>
        </w:rPr>
      </w:pPr>
      <w:r>
        <w:rPr>
          <w:rFonts w:ascii="Times New Roman" w:eastAsia="Times New Roman" w:hAnsi="Times New Roman"/>
          <w:sz w:val="24"/>
        </w:rPr>
        <w:t>O/P: P</w:t>
      </w:r>
      <w:r w:rsidR="008853CA" w:rsidRPr="00A50D07">
        <w:rPr>
          <w:rFonts w:ascii="Times New Roman" w:eastAsia="Times New Roman" w:hAnsi="Times New Roman"/>
          <w:sz w:val="24"/>
        </w:rPr>
        <w:t>assword changed messaged</w:t>
      </w:r>
    </w:p>
    <w:p w:rsidR="00141AA5" w:rsidRDefault="00141AA5" w:rsidP="0052782A">
      <w:pPr>
        <w:pStyle w:val="ListParagraph"/>
        <w:tabs>
          <w:tab w:val="left" w:pos="1358"/>
        </w:tabs>
        <w:spacing w:after="0" w:line="240" w:lineRule="auto"/>
        <w:ind w:left="792" w:right="2460"/>
        <w:jc w:val="both"/>
        <w:rPr>
          <w:rFonts w:ascii="Times New Roman" w:eastAsia="Times New Roman" w:hAnsi="Times New Roman"/>
          <w:sz w:val="24"/>
        </w:rPr>
      </w:pPr>
    </w:p>
    <w:p w:rsidR="00141AA5" w:rsidRPr="0052782A" w:rsidRDefault="00141AA5" w:rsidP="00141AA5">
      <w:pPr>
        <w:pStyle w:val="ListParagraph"/>
        <w:numPr>
          <w:ilvl w:val="1"/>
          <w:numId w:val="30"/>
        </w:numPr>
        <w:tabs>
          <w:tab w:val="left" w:pos="1362"/>
        </w:tabs>
        <w:spacing w:after="0" w:line="240" w:lineRule="auto"/>
        <w:ind w:right="660"/>
        <w:jc w:val="both"/>
        <w:rPr>
          <w:rFonts w:ascii="Times New Roman" w:eastAsia="Times New Roman" w:hAnsi="Times New Roman"/>
          <w:sz w:val="24"/>
        </w:rPr>
      </w:pPr>
      <w:r w:rsidRPr="0052782A">
        <w:rPr>
          <w:rFonts w:ascii="Times New Roman" w:eastAsia="Times New Roman" w:hAnsi="Times New Roman"/>
          <w:sz w:val="24"/>
        </w:rPr>
        <w:t>System should provide facility to reset password for single faculty member, this functionality is open to only admin.</w:t>
      </w:r>
    </w:p>
    <w:p w:rsidR="00141AA5" w:rsidRPr="00A50D07" w:rsidRDefault="00141AA5" w:rsidP="00141AA5">
      <w:pPr>
        <w:pStyle w:val="ListParagraph"/>
        <w:tabs>
          <w:tab w:val="left" w:pos="1358"/>
        </w:tabs>
        <w:spacing w:after="0" w:line="240" w:lineRule="auto"/>
        <w:ind w:left="792" w:right="2460"/>
        <w:jc w:val="both"/>
        <w:rPr>
          <w:rFonts w:ascii="Times New Roman" w:eastAsia="Times New Roman" w:hAnsi="Times New Roman"/>
          <w:sz w:val="24"/>
        </w:rPr>
      </w:pPr>
      <w:r w:rsidRPr="00A50D07">
        <w:rPr>
          <w:rFonts w:ascii="Times New Roman" w:eastAsia="Times New Roman" w:hAnsi="Times New Roman"/>
          <w:sz w:val="24"/>
        </w:rPr>
        <w:t xml:space="preserve">I/P: </w:t>
      </w:r>
      <w:r>
        <w:rPr>
          <w:rFonts w:ascii="Times New Roman" w:eastAsia="Times New Roman" w:hAnsi="Times New Roman"/>
          <w:sz w:val="24"/>
        </w:rPr>
        <w:t xml:space="preserve">Username, </w:t>
      </w:r>
      <w:r w:rsidRPr="00A50D07">
        <w:rPr>
          <w:rFonts w:ascii="Times New Roman" w:eastAsia="Times New Roman" w:hAnsi="Times New Roman"/>
          <w:sz w:val="24"/>
        </w:rPr>
        <w:t>New password (Old password not required)</w:t>
      </w:r>
    </w:p>
    <w:p w:rsidR="00141AA5" w:rsidRDefault="00141AA5" w:rsidP="00141AA5">
      <w:pPr>
        <w:pStyle w:val="ListParagraph"/>
        <w:tabs>
          <w:tab w:val="left" w:pos="1358"/>
        </w:tabs>
        <w:spacing w:after="0" w:line="240" w:lineRule="auto"/>
        <w:ind w:left="792" w:right="2460"/>
        <w:jc w:val="both"/>
        <w:rPr>
          <w:rFonts w:ascii="Times New Roman" w:eastAsia="Times New Roman" w:hAnsi="Times New Roman"/>
          <w:sz w:val="24"/>
        </w:rPr>
      </w:pPr>
      <w:r>
        <w:rPr>
          <w:rFonts w:ascii="Times New Roman" w:eastAsia="Times New Roman" w:hAnsi="Times New Roman"/>
          <w:sz w:val="24"/>
        </w:rPr>
        <w:t>O/P: P</w:t>
      </w:r>
      <w:r w:rsidRPr="00A50D07">
        <w:rPr>
          <w:rFonts w:ascii="Times New Roman" w:eastAsia="Times New Roman" w:hAnsi="Times New Roman"/>
          <w:sz w:val="24"/>
        </w:rPr>
        <w:t>assword changed messaged</w:t>
      </w:r>
    </w:p>
    <w:p w:rsidR="00A50D07" w:rsidRDefault="00A50D07" w:rsidP="0052782A">
      <w:pPr>
        <w:spacing w:line="240" w:lineRule="auto"/>
        <w:rPr>
          <w:rFonts w:ascii="Times New Roman" w:eastAsia="Times New Roman" w:hAnsi="Times New Roman"/>
          <w:sz w:val="24"/>
        </w:rPr>
      </w:pPr>
    </w:p>
    <w:p w:rsidR="00DE74DB" w:rsidRPr="00DE74DB" w:rsidRDefault="00DE74DB" w:rsidP="0053559F">
      <w:pPr>
        <w:spacing w:line="0" w:lineRule="atLeast"/>
        <w:ind w:left="7200"/>
        <w:rPr>
          <w:rFonts w:ascii="Times New Roman" w:eastAsia="Times New Roman" w:hAnsi="Times New Roman"/>
          <w:b/>
          <w:sz w:val="36"/>
        </w:rPr>
      </w:pPr>
      <w:r>
        <w:rPr>
          <w:rFonts w:ascii="Times New Roman" w:eastAsia="Times New Roman" w:hAnsi="Times New Roman"/>
          <w:b/>
          <w:sz w:val="36"/>
        </w:rPr>
        <w:lastRenderedPageBreak/>
        <w:t>Chapter 3</w:t>
      </w:r>
    </w:p>
    <w:p w:rsidR="00DE74DB" w:rsidRDefault="00060512" w:rsidP="0086668F">
      <w:pPr>
        <w:spacing w:line="0" w:lineRule="atLeast"/>
        <w:ind w:left="6480"/>
        <w:jc w:val="right"/>
        <w:rPr>
          <w:rFonts w:ascii="Times New Roman" w:eastAsia="Times New Roman" w:hAnsi="Times New Roman"/>
          <w:b/>
          <w:sz w:val="36"/>
        </w:rPr>
      </w:pPr>
      <w:r w:rsidRPr="00060512">
        <w:rPr>
          <w:rFonts w:ascii="Times New Roman" w:eastAsia="Times New Roman" w:hAnsi="Times New Roman"/>
          <w:b/>
          <w:noProof/>
          <w:sz w:val="36"/>
        </w:rPr>
        <mc:AlternateContent>
          <mc:Choice Requires="wps">
            <w:drawing>
              <wp:anchor distT="0" distB="0" distL="114300" distR="114300" simplePos="0" relativeHeight="251664384" behindDoc="0" locked="0" layoutInCell="1" allowOverlap="1" wp14:anchorId="62F99E55" wp14:editId="1D3C14FF">
                <wp:simplePos x="0" y="0"/>
                <wp:positionH relativeFrom="column">
                  <wp:posOffset>-200025</wp:posOffset>
                </wp:positionH>
                <wp:positionV relativeFrom="paragraph">
                  <wp:posOffset>303530</wp:posOffset>
                </wp:positionV>
                <wp:extent cx="63246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75pt,23.9pt" to="482.2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" strokecolor="black [3213]"/>
            </w:pict>
          </mc:Fallback>
        </mc:AlternateContent>
      </w:r>
      <w:r w:rsidR="00DE74DB">
        <w:rPr>
          <w:rFonts w:ascii="Times New Roman" w:eastAsia="Times New Roman" w:hAnsi="Times New Roman"/>
          <w:b/>
          <w:sz w:val="36"/>
        </w:rPr>
        <w:t>Design</w:t>
      </w:r>
    </w:p>
    <w:p w:rsidR="00EF6B73" w:rsidRDefault="00526807" w:rsidP="00EF6B73">
      <w:pPr>
        <w:spacing w:line="0" w:lineRule="atLeast"/>
        <w:rPr>
          <w:rFonts w:ascii="Times New Roman" w:eastAsia="Times New Roman" w:hAnsi="Times New Roman"/>
          <w:b/>
          <w:sz w:val="32"/>
        </w:rPr>
      </w:pPr>
      <w:r>
        <w:rPr>
          <w:rFonts w:ascii="Times New Roman" w:eastAsia="Times New Roman" w:hAnsi="Times New Roman"/>
          <w:b/>
          <w:sz w:val="32"/>
        </w:rPr>
        <w:t xml:space="preserve">3.1 Use </w:t>
      </w:r>
      <w:r w:rsidR="00EF6B73">
        <w:rPr>
          <w:rFonts w:ascii="Times New Roman" w:eastAsia="Times New Roman" w:hAnsi="Times New Roman"/>
          <w:b/>
          <w:sz w:val="32"/>
        </w:rPr>
        <w:t>Case Diagram</w:t>
      </w:r>
    </w:p>
    <w:p w:rsidR="00EF6B73" w:rsidRDefault="00AA0E83" w:rsidP="00EF6B73">
      <w:pPr>
        <w:spacing w:line="200" w:lineRule="exact"/>
        <w:rPr>
          <w:rFonts w:ascii="Times New Roman" w:eastAsia="Times New Roman" w:hAnsi="Times New Roman"/>
        </w:rPr>
      </w:pPr>
      <w:r>
        <w:rPr>
          <w:rFonts w:ascii="Times New Roman" w:eastAsia="Times New Roman" w:hAnsi="Times New Roman"/>
          <w:b/>
          <w:noProof/>
          <w:sz w:val="32"/>
        </w:rPr>
        <w:drawing>
          <wp:anchor distT="0" distB="0" distL="114300" distR="114300" simplePos="0" relativeHeight="251668480" behindDoc="1" locked="0" layoutInCell="0" allowOverlap="1" wp14:anchorId="6C4177BA" wp14:editId="269B038C">
            <wp:simplePos x="0" y="0"/>
            <wp:positionH relativeFrom="column">
              <wp:posOffset>182880</wp:posOffset>
            </wp:positionH>
            <wp:positionV relativeFrom="paragraph">
              <wp:posOffset>147015</wp:posOffset>
            </wp:positionV>
            <wp:extent cx="5412868" cy="682508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12740" cy="6824921"/>
                    </a:xfrm>
                    <a:prstGeom prst="rect">
                      <a:avLst/>
                    </a:prstGeom>
                    <a:noFill/>
                  </pic:spPr>
                </pic:pic>
              </a:graphicData>
            </a:graphic>
            <wp14:sizeRelH relativeFrom="page">
              <wp14:pctWidth>0</wp14:pctWidth>
            </wp14:sizeRelH>
            <wp14:sizeRelV relativeFrom="page">
              <wp14:pctHeight>0</wp14:pctHeight>
            </wp14:sizeRelV>
          </wp:anchor>
        </w:drawing>
      </w: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EF6B73" w:rsidRDefault="00EF6B73" w:rsidP="00EF6B73">
      <w:pPr>
        <w:spacing w:line="200" w:lineRule="exact"/>
        <w:rPr>
          <w:rFonts w:ascii="Times New Roman" w:eastAsia="Times New Roman" w:hAnsi="Times New Roman"/>
        </w:rPr>
      </w:pPr>
    </w:p>
    <w:p w:rsidR="0086668F" w:rsidRDefault="0086668F" w:rsidP="0086668F">
      <w:pPr>
        <w:spacing w:line="239" w:lineRule="auto"/>
        <w:ind w:left="2880"/>
        <w:rPr>
          <w:rFonts w:ascii="Times New Roman" w:eastAsia="Times New Roman" w:hAnsi="Times New Roman"/>
          <w:b/>
          <w:sz w:val="28"/>
        </w:rPr>
      </w:pPr>
    </w:p>
    <w:p w:rsidR="0086668F" w:rsidRDefault="0086668F" w:rsidP="0086668F">
      <w:pPr>
        <w:spacing w:line="239" w:lineRule="auto"/>
        <w:ind w:left="2880"/>
        <w:rPr>
          <w:rFonts w:ascii="Times New Roman" w:eastAsia="Times New Roman" w:hAnsi="Times New Roman"/>
          <w:b/>
          <w:sz w:val="28"/>
        </w:rPr>
      </w:pPr>
    </w:p>
    <w:p w:rsidR="0086668F" w:rsidRDefault="0086668F" w:rsidP="00EF6B73">
      <w:pPr>
        <w:spacing w:line="200" w:lineRule="exact"/>
        <w:rPr>
          <w:rFonts w:ascii="Times New Roman" w:eastAsia="Times New Roman" w:hAnsi="Times New Roman"/>
        </w:rPr>
      </w:pPr>
    </w:p>
    <w:p w:rsidR="00055294" w:rsidRPr="00AA0E83" w:rsidRDefault="00F6348B" w:rsidP="00AA0E83">
      <w:pPr>
        <w:rPr>
          <w:rFonts w:ascii="Times New Roman" w:eastAsia="Times New Roman" w:hAnsi="Times New Roman"/>
        </w:rPr>
      </w:pPr>
      <w:r w:rsidRPr="00226594">
        <w:rPr>
          <w:rFonts w:ascii="Times New Roman" w:eastAsia="Times New Roman" w:hAnsi="Times New Roman"/>
          <w:noProof/>
        </w:rPr>
        <mc:AlternateContent>
          <mc:Choice Requires="wps">
            <w:drawing>
              <wp:anchor distT="0" distB="0" distL="114300" distR="114300" simplePos="0" relativeHeight="251673600" behindDoc="0" locked="0" layoutInCell="1" allowOverlap="1" wp14:anchorId="335453D9" wp14:editId="45216C32">
                <wp:simplePos x="0" y="0"/>
                <wp:positionH relativeFrom="column">
                  <wp:posOffset>1800225</wp:posOffset>
                </wp:positionH>
                <wp:positionV relativeFrom="paragraph">
                  <wp:posOffset>5593715</wp:posOffset>
                </wp:positionV>
                <wp:extent cx="1905000" cy="371475"/>
                <wp:effectExtent l="0" t="0" r="0"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71475"/>
                        </a:xfrm>
                        <a:prstGeom prst="rect">
                          <a:avLst/>
                        </a:prstGeom>
                        <a:solidFill>
                          <a:srgbClr val="FFFFFF"/>
                        </a:solidFill>
                        <a:ln w="9525">
                          <a:noFill/>
                          <a:miter lim="800000"/>
                          <a:headEnd/>
                          <a:tailEnd/>
                        </a:ln>
                      </wps:spPr>
                      <wps:txbx>
                        <w:txbxContent>
                          <w:p w:rsidR="00C9015F" w:rsidRPr="00226594" w:rsidRDefault="00C9015F" w:rsidP="00226594">
                            <w:pPr>
                              <w:rPr>
                                <w:b/>
                                <w:sz w:val="32"/>
                              </w:rPr>
                            </w:pPr>
                            <w:r>
                              <w:rPr>
                                <w:b/>
                                <w:sz w:val="32"/>
                              </w:rPr>
                              <w:t>Leave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41.75pt;margin-top:440.45pt;width:150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" stroked="f">
                <v:textbox>
                  <w:txbxContent>
                    <w:p w:rsidR="00C9015F" w:rsidRPr="00226594" w:rsidRDefault="00C9015F" w:rsidP="00226594">
                      <w:pPr>
                        <w:rPr>
                          <w:b/>
                          <w:sz w:val="32"/>
                        </w:rPr>
                      </w:pPr>
                      <w:r>
                        <w:rPr>
                          <w:b/>
                          <w:sz w:val="32"/>
                        </w:rPr>
                        <w:t>Leave Management</w:t>
                      </w:r>
                    </w:p>
                  </w:txbxContent>
                </v:textbox>
              </v:shape>
            </w:pict>
          </mc:Fallback>
        </mc:AlternateContent>
      </w:r>
      <w:r w:rsidR="0086668F">
        <w:rPr>
          <w:rFonts w:ascii="Times New Roman" w:eastAsia="Times New Roman" w:hAnsi="Times New Roman"/>
        </w:rPr>
        <w:br w:type="page"/>
      </w:r>
    </w:p>
    <w:p w:rsidR="00055294" w:rsidRDefault="00055294" w:rsidP="00EF6B73">
      <w:pPr>
        <w:spacing w:line="200" w:lineRule="exact"/>
        <w:rPr>
          <w:rFonts w:ascii="Times New Roman" w:eastAsia="Times New Roman" w:hAnsi="Times New Roman"/>
          <w:b/>
          <w:sz w:val="32"/>
        </w:rPr>
      </w:pPr>
    </w:p>
    <w:p w:rsidR="007A1A12" w:rsidRDefault="007A1A12" w:rsidP="00EF6B73">
      <w:pPr>
        <w:spacing w:line="200" w:lineRule="exact"/>
        <w:rPr>
          <w:rFonts w:ascii="Times New Roman" w:eastAsia="Times New Roman" w:hAnsi="Times New Roman"/>
          <w:b/>
          <w:sz w:val="32"/>
        </w:rPr>
      </w:pPr>
    </w:p>
    <w:p w:rsidR="00EF6B73" w:rsidRDefault="00F6348B" w:rsidP="00EF6B73">
      <w:pPr>
        <w:spacing w:line="200" w:lineRule="exact"/>
        <w:rPr>
          <w:rFonts w:ascii="Times New Roman" w:eastAsia="Times New Roman" w:hAnsi="Times New Roman"/>
        </w:rPr>
      </w:pPr>
      <w:r>
        <w:rPr>
          <w:rFonts w:ascii="Times New Roman" w:eastAsia="Times New Roman" w:hAnsi="Times New Roman"/>
          <w:b/>
          <w:sz w:val="32"/>
        </w:rPr>
        <w:t>3.2 Cl</w:t>
      </w:r>
      <w:r w:rsidR="00C65CFD">
        <w:rPr>
          <w:rFonts w:ascii="Times New Roman" w:eastAsia="Times New Roman" w:hAnsi="Times New Roman"/>
          <w:b/>
          <w:sz w:val="32"/>
        </w:rPr>
        <w:t>ass Diagrams</w:t>
      </w:r>
    </w:p>
    <w:p w:rsidR="00FF065B" w:rsidRDefault="00FF065B" w:rsidP="003D081D">
      <w:pPr>
        <w:spacing w:line="274" w:lineRule="auto"/>
        <w:ind w:left="1000"/>
        <w:jc w:val="both"/>
        <w:rPr>
          <w:rFonts w:ascii="Times New Roman" w:eastAsia="Times New Roman" w:hAnsi="Times New Roman"/>
          <w:sz w:val="24"/>
        </w:rPr>
      </w:pPr>
    </w:p>
    <w:p w:rsidR="00FF065B" w:rsidRPr="00FF065B" w:rsidRDefault="007A1A12" w:rsidP="00FF065B">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74624" behindDoc="1" locked="0" layoutInCell="0" allowOverlap="1" wp14:anchorId="445C0B3A" wp14:editId="1A27930E">
            <wp:simplePos x="0" y="0"/>
            <wp:positionH relativeFrom="column">
              <wp:posOffset>147320</wp:posOffset>
            </wp:positionH>
            <wp:positionV relativeFrom="paragraph">
              <wp:posOffset>109855</wp:posOffset>
            </wp:positionV>
            <wp:extent cx="5349240" cy="41319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49240" cy="4131945"/>
                    </a:xfrm>
                    <a:prstGeom prst="rect">
                      <a:avLst/>
                    </a:prstGeom>
                    <a:noFill/>
                  </pic:spPr>
                </pic:pic>
              </a:graphicData>
            </a:graphic>
            <wp14:sizeRelH relativeFrom="page">
              <wp14:pctWidth>0</wp14:pctWidth>
            </wp14:sizeRelH>
            <wp14:sizeRelV relativeFrom="page">
              <wp14:pctHeight>0</wp14:pctHeight>
            </wp14:sizeRelV>
          </wp:anchor>
        </w:drawing>
      </w: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FF065B" w:rsidP="00FF065B">
      <w:pPr>
        <w:rPr>
          <w:rFonts w:ascii="Times New Roman" w:eastAsia="Times New Roman" w:hAnsi="Times New Roman"/>
          <w:sz w:val="24"/>
        </w:rPr>
      </w:pPr>
    </w:p>
    <w:p w:rsidR="00FF065B" w:rsidRPr="00FF065B" w:rsidRDefault="007A1A12" w:rsidP="00FF065B">
      <w:pPr>
        <w:rPr>
          <w:rFonts w:ascii="Times New Roman" w:eastAsia="Times New Roman" w:hAnsi="Times New Roman"/>
          <w:sz w:val="24"/>
        </w:rPr>
      </w:pPr>
      <w:r w:rsidRPr="00226594">
        <w:rPr>
          <w:rFonts w:ascii="Times New Roman" w:eastAsia="Times New Roman" w:hAnsi="Times New Roman"/>
          <w:noProof/>
        </w:rPr>
        <mc:AlternateContent>
          <mc:Choice Requires="wps">
            <w:drawing>
              <wp:anchor distT="0" distB="0" distL="114300" distR="114300" simplePos="0" relativeHeight="251735040" behindDoc="0" locked="0" layoutInCell="1" allowOverlap="1" wp14:anchorId="7D6005F5" wp14:editId="67D176BF">
                <wp:simplePos x="0" y="0"/>
                <wp:positionH relativeFrom="column">
                  <wp:posOffset>145415</wp:posOffset>
                </wp:positionH>
                <wp:positionV relativeFrom="paragraph">
                  <wp:posOffset>215900</wp:posOffset>
                </wp:positionV>
                <wp:extent cx="4710430" cy="4603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460375"/>
                        </a:xfrm>
                        <a:prstGeom prst="rect">
                          <a:avLst/>
                        </a:prstGeom>
                        <a:solidFill>
                          <a:srgbClr val="FFFFFF"/>
                        </a:solidFill>
                        <a:ln w="9525">
                          <a:noFill/>
                          <a:miter lim="800000"/>
                          <a:headEnd/>
                          <a:tailEnd/>
                        </a:ln>
                      </wps:spPr>
                      <wps:txbx>
                        <w:txbxContent>
                          <w:p w:rsidR="00C9015F" w:rsidRPr="006934A7" w:rsidRDefault="00C9015F" w:rsidP="007A1A12">
                            <w:r w:rsidRPr="0003733F">
                              <w:rPr>
                                <w:b/>
                              </w:rPr>
                              <w:t>Note</w:t>
                            </w:r>
                            <w:r>
                              <w:t xml:space="preserve"> :-  As whole system is working with database that classes are not included here, instead E-R diagram for database tables are available in section </w:t>
                            </w:r>
                            <w:r w:rsidRPr="007A1A12">
                              <w:rPr>
                                <w:b/>
                              </w:rPr>
                              <w:t>3.6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1.45pt;margin-top:17pt;width:370.9pt;height:3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" stroked="f">
                <v:textbox>
                  <w:txbxContent>
                    <w:p w:rsidR="00C9015F" w:rsidRPr="006934A7" w:rsidRDefault="00C9015F" w:rsidP="007A1A12">
                      <w:proofErr w:type="gramStart"/>
                      <w:r w:rsidRPr="0003733F">
                        <w:rPr>
                          <w:b/>
                        </w:rPr>
                        <w:t>Note</w:t>
                      </w:r>
                      <w:r>
                        <w:t xml:space="preserve"> :-</w:t>
                      </w:r>
                      <w:proofErr w:type="gramEnd"/>
                      <w:r>
                        <w:t xml:space="preserve">  As whole system is working with database that classes are not included here, instead E-R diagram for database tables are available in section </w:t>
                      </w:r>
                      <w:r w:rsidRPr="007A1A12">
                        <w:rPr>
                          <w:b/>
                        </w:rPr>
                        <w:t>3.6</w:t>
                      </w:r>
                      <w:r>
                        <w:t>.</w:t>
                      </w:r>
                    </w:p>
                  </w:txbxContent>
                </v:textbox>
              </v:shape>
            </w:pict>
          </mc:Fallback>
        </mc:AlternateContent>
      </w:r>
    </w:p>
    <w:p w:rsidR="00FF065B" w:rsidRDefault="00FF065B" w:rsidP="00FF065B">
      <w:pPr>
        <w:rPr>
          <w:rFonts w:ascii="Times New Roman" w:eastAsia="Times New Roman" w:hAnsi="Times New Roman"/>
          <w:sz w:val="24"/>
        </w:rPr>
      </w:pPr>
    </w:p>
    <w:p w:rsidR="00FF065B" w:rsidRDefault="00FF065B" w:rsidP="00FF065B">
      <w:pPr>
        <w:rPr>
          <w:rFonts w:ascii="Times New Roman" w:eastAsia="Times New Roman" w:hAnsi="Times New Roman"/>
          <w:sz w:val="24"/>
        </w:rPr>
      </w:pPr>
    </w:p>
    <w:p w:rsidR="00FF065B" w:rsidRDefault="00FF065B" w:rsidP="00FF065B">
      <w:pPr>
        <w:tabs>
          <w:tab w:val="left" w:pos="8010"/>
        </w:tabs>
        <w:rPr>
          <w:rFonts w:ascii="Times New Roman" w:eastAsia="Times New Roman" w:hAnsi="Times New Roman"/>
          <w:sz w:val="24"/>
        </w:rPr>
      </w:pPr>
      <w:r>
        <w:rPr>
          <w:rFonts w:ascii="Times New Roman" w:eastAsia="Times New Roman" w:hAnsi="Times New Roman"/>
          <w:sz w:val="24"/>
        </w:rPr>
        <w:tab/>
      </w:r>
    </w:p>
    <w:p w:rsidR="00FF065B" w:rsidRDefault="00FF065B">
      <w:pPr>
        <w:rPr>
          <w:rFonts w:ascii="Times New Roman" w:eastAsia="Times New Roman" w:hAnsi="Times New Roman"/>
          <w:sz w:val="24"/>
        </w:rPr>
      </w:pPr>
    </w:p>
    <w:p w:rsidR="003A63FD" w:rsidRDefault="003A63FD">
      <w:pPr>
        <w:rPr>
          <w:rFonts w:ascii="Times New Roman" w:eastAsia="Times New Roman" w:hAnsi="Times New Roman"/>
          <w:sz w:val="24"/>
        </w:rPr>
      </w:pPr>
    </w:p>
    <w:p w:rsidR="00544FD0" w:rsidRDefault="00544FD0" w:rsidP="00544FD0">
      <w:pPr>
        <w:spacing w:line="0" w:lineRule="atLeast"/>
        <w:rPr>
          <w:rFonts w:ascii="Times New Roman" w:eastAsia="Times New Roman" w:hAnsi="Times New Roman"/>
          <w:b/>
          <w:sz w:val="32"/>
        </w:rPr>
      </w:pPr>
      <w:r>
        <w:rPr>
          <w:rFonts w:ascii="Times New Roman" w:eastAsia="Times New Roman" w:hAnsi="Times New Roman"/>
          <w:b/>
          <w:sz w:val="32"/>
        </w:rPr>
        <w:t>3.3 Sequence Diagram</w:t>
      </w:r>
    </w:p>
    <w:p w:rsidR="00544FD0" w:rsidRDefault="00544FD0" w:rsidP="00544FD0">
      <w:pPr>
        <w:spacing w:line="200" w:lineRule="exact"/>
        <w:rPr>
          <w:rFonts w:ascii="Times New Roman" w:eastAsia="Times New Roman" w:hAnsi="Times New Roman"/>
        </w:rPr>
      </w:pPr>
      <w:r>
        <w:rPr>
          <w:rFonts w:ascii="Times New Roman" w:eastAsia="Times New Roman" w:hAnsi="Times New Roman"/>
          <w:b/>
          <w:noProof/>
          <w:sz w:val="32"/>
        </w:rPr>
        <w:drawing>
          <wp:anchor distT="0" distB="0" distL="114300" distR="114300" simplePos="0" relativeHeight="251681792" behindDoc="1" locked="0" layoutInCell="0" allowOverlap="1" wp14:anchorId="4CD124EF" wp14:editId="0E82B680">
            <wp:simplePos x="0" y="0"/>
            <wp:positionH relativeFrom="column">
              <wp:posOffset>19050</wp:posOffset>
            </wp:positionH>
            <wp:positionV relativeFrom="paragraph">
              <wp:posOffset>596900</wp:posOffset>
            </wp:positionV>
            <wp:extent cx="5731510" cy="5426710"/>
            <wp:effectExtent l="0" t="0" r="2540"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426710"/>
                    </a:xfrm>
                    <a:prstGeom prst="rect">
                      <a:avLst/>
                    </a:prstGeom>
                    <a:noFill/>
                  </pic:spPr>
                </pic:pic>
              </a:graphicData>
            </a:graphic>
            <wp14:sizeRelH relativeFrom="page">
              <wp14:pctWidth>0</wp14:pctWidth>
            </wp14:sizeRelH>
            <wp14:sizeRelV relativeFrom="page">
              <wp14:pctHeight>0</wp14:pctHeight>
            </wp14:sizeRelV>
          </wp:anchor>
        </w:drawing>
      </w: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0" w:lineRule="atLeast"/>
        <w:rPr>
          <w:rFonts w:ascii="Times New Roman" w:eastAsia="Times New Roman" w:hAnsi="Times New Roman"/>
          <w:b/>
          <w:sz w:val="28"/>
        </w:rPr>
      </w:pPr>
    </w:p>
    <w:p w:rsidR="00544FD0" w:rsidRDefault="006934A7">
      <w:pPr>
        <w:rPr>
          <w:rFonts w:ascii="Times New Roman" w:eastAsia="Times New Roman" w:hAnsi="Times New Roman"/>
          <w:b/>
          <w:sz w:val="28"/>
        </w:rPr>
      </w:pPr>
      <w:r w:rsidRPr="00226594">
        <w:rPr>
          <w:rFonts w:ascii="Times New Roman" w:eastAsia="Times New Roman" w:hAnsi="Times New Roman"/>
          <w:noProof/>
        </w:rPr>
        <mc:AlternateContent>
          <mc:Choice Requires="wps">
            <w:drawing>
              <wp:anchor distT="0" distB="0" distL="114300" distR="114300" simplePos="0" relativeHeight="251710464" behindDoc="0" locked="0" layoutInCell="1" allowOverlap="1" wp14:anchorId="479FFF87" wp14:editId="601AAC44">
                <wp:simplePos x="0" y="0"/>
                <wp:positionH relativeFrom="column">
                  <wp:posOffset>2181886</wp:posOffset>
                </wp:positionH>
                <wp:positionV relativeFrom="paragraph">
                  <wp:posOffset>457835</wp:posOffset>
                </wp:positionV>
                <wp:extent cx="1905000" cy="371475"/>
                <wp:effectExtent l="0" t="0" r="0" b="952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71475"/>
                        </a:xfrm>
                        <a:prstGeom prst="rect">
                          <a:avLst/>
                        </a:prstGeom>
                        <a:solidFill>
                          <a:srgbClr val="FFFFFF"/>
                        </a:solidFill>
                        <a:ln w="9525">
                          <a:noFill/>
                          <a:miter lim="800000"/>
                          <a:headEnd/>
                          <a:tailEnd/>
                        </a:ln>
                      </wps:spPr>
                      <wps:txbx>
                        <w:txbxContent>
                          <w:p w:rsidR="00C9015F" w:rsidRPr="00226594" w:rsidRDefault="00C9015F" w:rsidP="006934A7">
                            <w:pPr>
                              <w:rPr>
                                <w:b/>
                                <w:sz w:val="32"/>
                              </w:rPr>
                            </w:pPr>
                            <w:r>
                              <w:rPr>
                                <w:b/>
                                <w:sz w:val="32"/>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1.8pt;margin-top:36.05pt;width:150pt;height:2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" stroked="f">
                <v:textbox>
                  <w:txbxContent>
                    <w:p w:rsidR="00C9015F" w:rsidRPr="00226594" w:rsidRDefault="00C9015F" w:rsidP="006934A7">
                      <w:pPr>
                        <w:rPr>
                          <w:b/>
                          <w:sz w:val="32"/>
                        </w:rPr>
                      </w:pPr>
                      <w:r>
                        <w:rPr>
                          <w:b/>
                          <w:sz w:val="32"/>
                        </w:rPr>
                        <w:t>Login</w:t>
                      </w:r>
                    </w:p>
                  </w:txbxContent>
                </v:textbox>
              </v:shape>
            </w:pict>
          </mc:Fallback>
        </mc:AlternateContent>
      </w:r>
      <w:r w:rsidR="00544FD0">
        <w:rPr>
          <w:rFonts w:ascii="Times New Roman" w:eastAsia="Times New Roman" w:hAnsi="Times New Roman"/>
          <w:b/>
          <w:sz w:val="28"/>
        </w:rPr>
        <w:br w:type="page"/>
      </w:r>
    </w:p>
    <w:p w:rsidR="00544FD0" w:rsidRDefault="00544FD0" w:rsidP="00544FD0">
      <w:pPr>
        <w:spacing w:line="0" w:lineRule="atLeast"/>
        <w:rPr>
          <w:rFonts w:ascii="Times New Roman" w:eastAsia="Times New Roman" w:hAnsi="Times New Roman"/>
          <w:b/>
          <w:sz w:val="28"/>
        </w:rPr>
      </w:pPr>
    </w:p>
    <w:p w:rsidR="00251C3E" w:rsidRDefault="00AA3C61">
      <w:pPr>
        <w:rPr>
          <w:rFonts w:ascii="Times New Roman" w:eastAsia="Times New Roman" w:hAnsi="Times New Roman"/>
          <w:b/>
          <w:sz w:val="28"/>
        </w:rPr>
      </w:pPr>
      <w:r>
        <w:rPr>
          <w:rFonts w:ascii="Times New Roman" w:eastAsia="Times New Roman" w:hAnsi="Times New Roman"/>
          <w:b/>
          <w:noProof/>
          <w:sz w:val="28"/>
        </w:rPr>
        <w:drawing>
          <wp:anchor distT="0" distB="0" distL="114300" distR="114300" simplePos="0" relativeHeight="251682816" behindDoc="1" locked="0" layoutInCell="0" allowOverlap="1" wp14:anchorId="514DF1B6" wp14:editId="363EA53D">
            <wp:simplePos x="0" y="0"/>
            <wp:positionH relativeFrom="column">
              <wp:posOffset>29261</wp:posOffset>
            </wp:positionH>
            <wp:positionV relativeFrom="paragraph">
              <wp:posOffset>1134849</wp:posOffset>
            </wp:positionV>
            <wp:extent cx="5731510" cy="4348042"/>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4348042"/>
                    </a:xfrm>
                    <a:prstGeom prst="rect">
                      <a:avLst/>
                    </a:prstGeom>
                    <a:noFill/>
                  </pic:spPr>
                </pic:pic>
              </a:graphicData>
            </a:graphic>
            <wp14:sizeRelH relativeFrom="page">
              <wp14:pctWidth>0</wp14:pctWidth>
            </wp14:sizeRelH>
            <wp14:sizeRelV relativeFrom="page">
              <wp14:pctHeight>0</wp14:pctHeight>
            </wp14:sizeRelV>
          </wp:anchor>
        </w:drawing>
      </w:r>
      <w:r w:rsidR="006934A7" w:rsidRPr="00226594">
        <w:rPr>
          <w:rFonts w:ascii="Times New Roman" w:eastAsia="Times New Roman" w:hAnsi="Times New Roman"/>
          <w:noProof/>
        </w:rPr>
        <mc:AlternateContent>
          <mc:Choice Requires="wps">
            <w:drawing>
              <wp:anchor distT="0" distB="0" distL="114300" distR="114300" simplePos="0" relativeHeight="251712512" behindDoc="0" locked="0" layoutInCell="1" allowOverlap="1" wp14:anchorId="514AAD2A" wp14:editId="38E20105">
                <wp:simplePos x="0" y="0"/>
                <wp:positionH relativeFrom="column">
                  <wp:posOffset>1765173</wp:posOffset>
                </wp:positionH>
                <wp:positionV relativeFrom="paragraph">
                  <wp:posOffset>6312281</wp:posOffset>
                </wp:positionV>
                <wp:extent cx="1905000" cy="371475"/>
                <wp:effectExtent l="0" t="0" r="0" b="952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71475"/>
                        </a:xfrm>
                        <a:prstGeom prst="rect">
                          <a:avLst/>
                        </a:prstGeom>
                        <a:solidFill>
                          <a:srgbClr val="FFFFFF"/>
                        </a:solidFill>
                        <a:ln w="9525">
                          <a:noFill/>
                          <a:miter lim="800000"/>
                          <a:headEnd/>
                          <a:tailEnd/>
                        </a:ln>
                      </wps:spPr>
                      <wps:txbx>
                        <w:txbxContent>
                          <w:p w:rsidR="00C9015F" w:rsidRPr="00226594" w:rsidRDefault="00C9015F" w:rsidP="006934A7">
                            <w:pPr>
                              <w:rPr>
                                <w:b/>
                                <w:sz w:val="32"/>
                              </w:rPr>
                            </w:pPr>
                            <w:r>
                              <w:rPr>
                                <w:b/>
                                <w:sz w:val="32"/>
                              </w:rPr>
                              <w:t>Change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9pt;margin-top:497.05pt;width:150pt;height:2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" stroked="f">
                <v:textbox>
                  <w:txbxContent>
                    <w:p w:rsidR="00C9015F" w:rsidRPr="00226594" w:rsidRDefault="00C9015F" w:rsidP="006934A7">
                      <w:pPr>
                        <w:rPr>
                          <w:b/>
                          <w:sz w:val="32"/>
                        </w:rPr>
                      </w:pPr>
                      <w:r>
                        <w:rPr>
                          <w:b/>
                          <w:sz w:val="32"/>
                        </w:rPr>
                        <w:t>Change Password</w:t>
                      </w:r>
                    </w:p>
                  </w:txbxContent>
                </v:textbox>
              </v:shape>
            </w:pict>
          </mc:Fallback>
        </mc:AlternateContent>
      </w:r>
      <w:r w:rsidR="00544FD0">
        <w:rPr>
          <w:rFonts w:ascii="Times New Roman" w:eastAsia="Times New Roman" w:hAnsi="Times New Roman"/>
          <w:b/>
          <w:sz w:val="28"/>
        </w:rPr>
        <w:br w:type="page"/>
      </w:r>
    </w:p>
    <w:p w:rsidR="00251C3E" w:rsidRDefault="00D8591A">
      <w:pPr>
        <w:rPr>
          <w:rFonts w:ascii="Times New Roman" w:eastAsia="Times New Roman" w:hAnsi="Times New Roman"/>
          <w:b/>
          <w:sz w:val="28"/>
        </w:rPr>
      </w:pPr>
      <w:r w:rsidRPr="00226594">
        <w:rPr>
          <w:rFonts w:ascii="Times New Roman" w:eastAsia="Times New Roman" w:hAnsi="Times New Roman"/>
          <w:noProof/>
        </w:rPr>
        <w:lastRenderedPageBreak/>
        <mc:AlternateContent>
          <mc:Choice Requires="wps">
            <w:drawing>
              <wp:anchor distT="0" distB="0" distL="114300" distR="114300" simplePos="0" relativeHeight="251739136" behindDoc="0" locked="0" layoutInCell="1" allowOverlap="1" wp14:anchorId="36D3EC7D" wp14:editId="7B244F99">
                <wp:simplePos x="0" y="0"/>
                <wp:positionH relativeFrom="column">
                  <wp:posOffset>1660118</wp:posOffset>
                </wp:positionH>
                <wp:positionV relativeFrom="paragraph">
                  <wp:posOffset>6744335</wp:posOffset>
                </wp:positionV>
                <wp:extent cx="2450592" cy="371475"/>
                <wp:effectExtent l="0" t="0" r="6985"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592" cy="371475"/>
                        </a:xfrm>
                        <a:prstGeom prst="rect">
                          <a:avLst/>
                        </a:prstGeom>
                        <a:solidFill>
                          <a:srgbClr val="FFFFFF"/>
                        </a:solidFill>
                        <a:ln w="9525">
                          <a:noFill/>
                          <a:miter lim="800000"/>
                          <a:headEnd/>
                          <a:tailEnd/>
                        </a:ln>
                      </wps:spPr>
                      <wps:txbx>
                        <w:txbxContent>
                          <w:p w:rsidR="00251C3E" w:rsidRPr="00226594" w:rsidRDefault="00251C3E" w:rsidP="00251C3E">
                            <w:pPr>
                              <w:rPr>
                                <w:b/>
                                <w:sz w:val="32"/>
                              </w:rPr>
                            </w:pPr>
                            <w:r>
                              <w:rPr>
                                <w:b/>
                                <w:sz w:val="32"/>
                              </w:rPr>
                              <w:t>Reset Password</w:t>
                            </w:r>
                            <w:r w:rsidR="00D8591A">
                              <w:rPr>
                                <w:b/>
                                <w:sz w:val="32"/>
                              </w:rPr>
                              <w:t xml:space="preserv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130.7pt;margin-top:531.05pt;width:192.95pt;height:2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Gz5IwIAACM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" stroked="f">
                <v:textbox>
                  <w:txbxContent>
                    <w:p w:rsidR="00251C3E" w:rsidRPr="00226594" w:rsidRDefault="00251C3E" w:rsidP="00251C3E">
                      <w:pPr>
                        <w:rPr>
                          <w:b/>
                          <w:sz w:val="32"/>
                        </w:rPr>
                      </w:pPr>
                      <w:bookmarkStart w:id="1" w:name="_GoBack"/>
                      <w:r>
                        <w:rPr>
                          <w:b/>
                          <w:sz w:val="32"/>
                        </w:rPr>
                        <w:t>Reset Password</w:t>
                      </w:r>
                      <w:r w:rsidR="00D8591A">
                        <w:rPr>
                          <w:b/>
                          <w:sz w:val="32"/>
                        </w:rPr>
                        <w:t xml:space="preserve"> (Admin)</w:t>
                      </w:r>
                      <w:bookmarkEnd w:id="1"/>
                    </w:p>
                  </w:txbxContent>
                </v:textbox>
              </v:shape>
            </w:pict>
          </mc:Fallback>
        </mc:AlternateContent>
      </w:r>
      <w:r w:rsidR="0006061D">
        <w:rPr>
          <w:rFonts w:ascii="Times New Roman" w:eastAsia="Times New Roman" w:hAnsi="Times New Roman"/>
          <w:b/>
          <w:noProof/>
          <w:sz w:val="28"/>
        </w:rPr>
        <w:drawing>
          <wp:anchor distT="0" distB="0" distL="114300" distR="114300" simplePos="0" relativeHeight="251737088" behindDoc="1" locked="0" layoutInCell="0" allowOverlap="1" wp14:anchorId="191FDE2D" wp14:editId="769B1725">
            <wp:simplePos x="0" y="0"/>
            <wp:positionH relativeFrom="column">
              <wp:posOffset>175565</wp:posOffset>
            </wp:positionH>
            <wp:positionV relativeFrom="paragraph">
              <wp:posOffset>1565453</wp:posOffset>
            </wp:positionV>
            <wp:extent cx="5731510" cy="4450348"/>
            <wp:effectExtent l="0" t="0" r="254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4450348"/>
                    </a:xfrm>
                    <a:prstGeom prst="rect">
                      <a:avLst/>
                    </a:prstGeom>
                    <a:noFill/>
                  </pic:spPr>
                </pic:pic>
              </a:graphicData>
            </a:graphic>
            <wp14:sizeRelH relativeFrom="page">
              <wp14:pctWidth>0</wp14:pctWidth>
            </wp14:sizeRelH>
            <wp14:sizeRelV relativeFrom="page">
              <wp14:pctHeight>0</wp14:pctHeight>
            </wp14:sizeRelV>
          </wp:anchor>
        </w:drawing>
      </w:r>
      <w:r w:rsidR="00251C3E">
        <w:rPr>
          <w:rFonts w:ascii="Times New Roman" w:eastAsia="Times New Roman" w:hAnsi="Times New Roman"/>
          <w:b/>
          <w:sz w:val="28"/>
        </w:rPr>
        <w:br w:type="page"/>
      </w:r>
    </w:p>
    <w:p w:rsidR="00544FD0" w:rsidRDefault="00544FD0">
      <w:pPr>
        <w:rPr>
          <w:rFonts w:ascii="Times New Roman" w:eastAsia="Times New Roman" w:hAnsi="Times New Roman"/>
          <w:b/>
          <w:sz w:val="28"/>
        </w:rPr>
      </w:pPr>
    </w:p>
    <w:p w:rsidR="00544FD0" w:rsidRDefault="00544FD0" w:rsidP="00544FD0">
      <w:pPr>
        <w:spacing w:line="0" w:lineRule="atLeast"/>
        <w:rPr>
          <w:rFonts w:ascii="Times New Roman" w:eastAsia="Times New Roman" w:hAnsi="Times New Roman"/>
          <w:b/>
          <w:sz w:val="28"/>
        </w:rPr>
      </w:pPr>
    </w:p>
    <w:p w:rsidR="00544FD0" w:rsidRDefault="00FA78D7">
      <w:pPr>
        <w:rPr>
          <w:rFonts w:ascii="Times New Roman" w:eastAsia="Times New Roman" w:hAnsi="Times New Roman"/>
          <w:b/>
          <w:sz w:val="28"/>
        </w:rPr>
      </w:pPr>
      <w:r w:rsidRPr="00226594">
        <w:rPr>
          <w:rFonts w:ascii="Times New Roman" w:eastAsia="Times New Roman" w:hAnsi="Times New Roman"/>
          <w:noProof/>
        </w:rPr>
        <mc:AlternateContent>
          <mc:Choice Requires="wps">
            <w:drawing>
              <wp:anchor distT="0" distB="0" distL="114300" distR="114300" simplePos="0" relativeHeight="251708416" behindDoc="0" locked="0" layoutInCell="1" allowOverlap="1" wp14:anchorId="38A6DC79" wp14:editId="7464E698">
                <wp:simplePos x="0" y="0"/>
                <wp:positionH relativeFrom="column">
                  <wp:posOffset>651054</wp:posOffset>
                </wp:positionH>
                <wp:positionV relativeFrom="paragraph">
                  <wp:posOffset>6427775</wp:posOffset>
                </wp:positionV>
                <wp:extent cx="4184294" cy="371475"/>
                <wp:effectExtent l="0" t="0" r="6985" b="952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294" cy="371475"/>
                        </a:xfrm>
                        <a:prstGeom prst="rect">
                          <a:avLst/>
                        </a:prstGeom>
                        <a:solidFill>
                          <a:srgbClr val="FFFFFF"/>
                        </a:solidFill>
                        <a:ln w="9525">
                          <a:noFill/>
                          <a:miter lim="800000"/>
                          <a:headEnd/>
                          <a:tailEnd/>
                        </a:ln>
                      </wps:spPr>
                      <wps:txbx>
                        <w:txbxContent>
                          <w:p w:rsidR="00C9015F" w:rsidRPr="00226594" w:rsidRDefault="00C9015F" w:rsidP="00FA78D7">
                            <w:pPr>
                              <w:rPr>
                                <w:b/>
                                <w:sz w:val="32"/>
                              </w:rPr>
                            </w:pPr>
                            <w:r>
                              <w:rPr>
                                <w:b/>
                                <w:sz w:val="32"/>
                              </w:rPr>
                              <w:t>Subject Preferences – Give Subject Preference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1.25pt;margin-top:506.1pt;width:329.45pt;height:2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" stroked="f">
                <v:textbox>
                  <w:txbxContent>
                    <w:p w:rsidR="00C9015F" w:rsidRPr="00226594" w:rsidRDefault="00C9015F" w:rsidP="00FA78D7">
                      <w:pPr>
                        <w:rPr>
                          <w:b/>
                          <w:sz w:val="32"/>
                        </w:rPr>
                      </w:pPr>
                      <w:r>
                        <w:rPr>
                          <w:b/>
                          <w:sz w:val="32"/>
                        </w:rPr>
                        <w:t>Subject Preferences – Give Subject Preference</w:t>
                      </w:r>
                    </w:p>
                  </w:txbxContent>
                </v:textbox>
              </v:shape>
            </w:pict>
          </mc:Fallback>
        </mc:AlternateContent>
      </w:r>
      <w:r w:rsidR="00544FD0">
        <w:rPr>
          <w:rFonts w:ascii="Times New Roman" w:eastAsia="Times New Roman" w:hAnsi="Times New Roman"/>
          <w:b/>
          <w:noProof/>
          <w:sz w:val="28"/>
        </w:rPr>
        <w:drawing>
          <wp:anchor distT="0" distB="0" distL="114300" distR="114300" simplePos="0" relativeHeight="251683840" behindDoc="1" locked="0" layoutInCell="0" allowOverlap="1" wp14:anchorId="5DEF50D9" wp14:editId="40FD89F2">
            <wp:simplePos x="0" y="0"/>
            <wp:positionH relativeFrom="column">
              <wp:posOffset>-4445</wp:posOffset>
            </wp:positionH>
            <wp:positionV relativeFrom="paragraph">
              <wp:posOffset>1235600</wp:posOffset>
            </wp:positionV>
            <wp:extent cx="5731510" cy="4971415"/>
            <wp:effectExtent l="0" t="0" r="254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71415"/>
                    </a:xfrm>
                    <a:prstGeom prst="rect">
                      <a:avLst/>
                    </a:prstGeom>
                    <a:noFill/>
                  </pic:spPr>
                </pic:pic>
              </a:graphicData>
            </a:graphic>
            <wp14:sizeRelH relativeFrom="page">
              <wp14:pctWidth>0</wp14:pctWidth>
            </wp14:sizeRelH>
            <wp14:sizeRelV relativeFrom="page">
              <wp14:pctHeight>0</wp14:pctHeight>
            </wp14:sizeRelV>
          </wp:anchor>
        </w:drawing>
      </w:r>
      <w:r w:rsidR="00544FD0">
        <w:rPr>
          <w:rFonts w:ascii="Times New Roman" w:eastAsia="Times New Roman" w:hAnsi="Times New Roman"/>
          <w:b/>
          <w:sz w:val="28"/>
        </w:rPr>
        <w:br w:type="page"/>
      </w:r>
    </w:p>
    <w:p w:rsidR="00544FD0" w:rsidRDefault="00544FD0" w:rsidP="00544FD0">
      <w:pPr>
        <w:spacing w:line="0" w:lineRule="atLeast"/>
        <w:rPr>
          <w:rFonts w:ascii="Times New Roman" w:eastAsia="Times New Roman" w:hAnsi="Times New Roman"/>
          <w:b/>
          <w:sz w:val="28"/>
        </w:rPr>
      </w:pPr>
    </w:p>
    <w:p w:rsidR="00544FD0" w:rsidRDefault="00954620">
      <w:pPr>
        <w:rPr>
          <w:rFonts w:ascii="Times New Roman" w:eastAsia="Times New Roman" w:hAnsi="Times New Roman"/>
          <w:b/>
          <w:sz w:val="28"/>
        </w:rPr>
      </w:pPr>
      <w:r>
        <w:rPr>
          <w:rFonts w:ascii="Times New Roman" w:eastAsia="Times New Roman" w:hAnsi="Times New Roman"/>
          <w:b/>
          <w:noProof/>
          <w:sz w:val="28"/>
        </w:rPr>
        <w:drawing>
          <wp:anchor distT="0" distB="0" distL="114300" distR="114300" simplePos="0" relativeHeight="251684864" behindDoc="1" locked="0" layoutInCell="0" allowOverlap="1" wp14:anchorId="5E422899" wp14:editId="2B1C684D">
            <wp:simplePos x="0" y="0"/>
            <wp:positionH relativeFrom="column">
              <wp:posOffset>-66040</wp:posOffset>
            </wp:positionH>
            <wp:positionV relativeFrom="paragraph">
              <wp:posOffset>1274445</wp:posOffset>
            </wp:positionV>
            <wp:extent cx="5731510" cy="490156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510" cy="4901565"/>
                    </a:xfrm>
                    <a:prstGeom prst="rect">
                      <a:avLst/>
                    </a:prstGeom>
                    <a:noFill/>
                  </pic:spPr>
                </pic:pic>
              </a:graphicData>
            </a:graphic>
            <wp14:sizeRelH relativeFrom="page">
              <wp14:pctWidth>0</wp14:pctWidth>
            </wp14:sizeRelH>
            <wp14:sizeRelV relativeFrom="page">
              <wp14:pctHeight>0</wp14:pctHeight>
            </wp14:sizeRelV>
          </wp:anchor>
        </w:drawing>
      </w:r>
      <w:r w:rsidR="00F23DF3" w:rsidRPr="00226594">
        <w:rPr>
          <w:rFonts w:ascii="Times New Roman" w:eastAsia="Times New Roman" w:hAnsi="Times New Roman"/>
          <w:noProof/>
        </w:rPr>
        <mc:AlternateContent>
          <mc:Choice Requires="wps">
            <w:drawing>
              <wp:anchor distT="0" distB="0" distL="114300" distR="114300" simplePos="0" relativeHeight="251706368" behindDoc="0" locked="0" layoutInCell="1" allowOverlap="1" wp14:anchorId="0C89425F" wp14:editId="08C3E558">
                <wp:simplePos x="0" y="0"/>
                <wp:positionH relativeFrom="column">
                  <wp:posOffset>1221029</wp:posOffset>
                </wp:positionH>
                <wp:positionV relativeFrom="paragraph">
                  <wp:posOffset>6419850</wp:posOffset>
                </wp:positionV>
                <wp:extent cx="3357676" cy="371475"/>
                <wp:effectExtent l="0" t="0" r="0" b="952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676" cy="371475"/>
                        </a:xfrm>
                        <a:prstGeom prst="rect">
                          <a:avLst/>
                        </a:prstGeom>
                        <a:solidFill>
                          <a:srgbClr val="FFFFFF"/>
                        </a:solidFill>
                        <a:ln w="9525">
                          <a:noFill/>
                          <a:miter lim="800000"/>
                          <a:headEnd/>
                          <a:tailEnd/>
                        </a:ln>
                      </wps:spPr>
                      <wps:txbx>
                        <w:txbxContent>
                          <w:p w:rsidR="00C9015F" w:rsidRPr="00226594" w:rsidRDefault="00C9015F" w:rsidP="00F23DF3">
                            <w:pPr>
                              <w:rPr>
                                <w:b/>
                                <w:sz w:val="32"/>
                              </w:rPr>
                            </w:pPr>
                            <w:r>
                              <w:rPr>
                                <w:b/>
                                <w:sz w:val="32"/>
                              </w:rPr>
                              <w:t>Leave Management – Apply for leave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96.15pt;margin-top:505.5pt;width:264.4pt;height:2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" stroked="f">
                <v:textbox>
                  <w:txbxContent>
                    <w:p w:rsidR="00C9015F" w:rsidRPr="00226594" w:rsidRDefault="00C9015F" w:rsidP="00F23DF3">
                      <w:pPr>
                        <w:rPr>
                          <w:b/>
                          <w:sz w:val="32"/>
                        </w:rPr>
                      </w:pPr>
                      <w:r>
                        <w:rPr>
                          <w:b/>
                          <w:sz w:val="32"/>
                        </w:rPr>
                        <w:t>Leave Management – Apply for leave</w:t>
                      </w:r>
                    </w:p>
                  </w:txbxContent>
                </v:textbox>
              </v:shape>
            </w:pict>
          </mc:Fallback>
        </mc:AlternateContent>
      </w:r>
      <w:r w:rsidR="00544FD0">
        <w:rPr>
          <w:rFonts w:ascii="Times New Roman" w:eastAsia="Times New Roman" w:hAnsi="Times New Roman"/>
          <w:b/>
          <w:sz w:val="28"/>
        </w:rPr>
        <w:br w:type="page"/>
      </w:r>
    </w:p>
    <w:p w:rsidR="00544FD0" w:rsidRDefault="00544FD0" w:rsidP="00544FD0">
      <w:pPr>
        <w:spacing w:line="0" w:lineRule="atLeast"/>
        <w:rPr>
          <w:rFonts w:ascii="Times New Roman" w:eastAsia="Times New Roman" w:hAnsi="Times New Roman"/>
          <w:b/>
          <w:sz w:val="28"/>
        </w:rPr>
      </w:pPr>
    </w:p>
    <w:p w:rsidR="00544FD0" w:rsidRDefault="00F40A76">
      <w:pPr>
        <w:rPr>
          <w:rFonts w:ascii="Times New Roman" w:eastAsia="Times New Roman" w:hAnsi="Times New Roman"/>
          <w:b/>
          <w:sz w:val="28"/>
        </w:rPr>
      </w:pPr>
      <w:r w:rsidRPr="00226594">
        <w:rPr>
          <w:rFonts w:ascii="Times New Roman" w:eastAsia="Times New Roman" w:hAnsi="Times New Roman"/>
          <w:noProof/>
        </w:rPr>
        <mc:AlternateContent>
          <mc:Choice Requires="wps">
            <w:drawing>
              <wp:anchor distT="0" distB="0" distL="114300" distR="114300" simplePos="0" relativeHeight="251704320" behindDoc="0" locked="0" layoutInCell="1" allowOverlap="1" wp14:anchorId="4E015B67" wp14:editId="251C6020">
                <wp:simplePos x="0" y="0"/>
                <wp:positionH relativeFrom="column">
                  <wp:posOffset>482193</wp:posOffset>
                </wp:positionH>
                <wp:positionV relativeFrom="paragraph">
                  <wp:posOffset>5564200</wp:posOffset>
                </wp:positionV>
                <wp:extent cx="4762195" cy="371475"/>
                <wp:effectExtent l="0" t="0" r="635" b="952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195" cy="371475"/>
                        </a:xfrm>
                        <a:prstGeom prst="rect">
                          <a:avLst/>
                        </a:prstGeom>
                        <a:solidFill>
                          <a:srgbClr val="FFFFFF"/>
                        </a:solidFill>
                        <a:ln w="9525">
                          <a:noFill/>
                          <a:miter lim="800000"/>
                          <a:headEnd/>
                          <a:tailEnd/>
                        </a:ln>
                      </wps:spPr>
                      <wps:txbx>
                        <w:txbxContent>
                          <w:p w:rsidR="00C9015F" w:rsidRPr="00226594" w:rsidRDefault="00C9015F" w:rsidP="00034ADF">
                            <w:pPr>
                              <w:rPr>
                                <w:b/>
                                <w:sz w:val="32"/>
                              </w:rPr>
                            </w:pPr>
                            <w:r>
                              <w:rPr>
                                <w:b/>
                                <w:sz w:val="32"/>
                              </w:rPr>
                              <w:t>Leave Management – Approve/Reject Leave (Admin)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7.95pt;margin-top:438.15pt;width:3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8mgJQIAACQEAAAOAAAAZHJzL2Uyb0RvYy54bWysU9uO2yAQfa/Uf0C8N47dZJN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" stroked="f">
                <v:textbox>
                  <w:txbxContent>
                    <w:p w:rsidR="00C9015F" w:rsidRPr="00226594" w:rsidRDefault="00C9015F" w:rsidP="00034ADF">
                      <w:pPr>
                        <w:rPr>
                          <w:b/>
                          <w:sz w:val="32"/>
                        </w:rPr>
                      </w:pPr>
                      <w:r>
                        <w:rPr>
                          <w:b/>
                          <w:sz w:val="32"/>
                        </w:rPr>
                        <w:t>Leave Management – Approve/Reject Leave (Admin)</w:t>
                      </w:r>
                    </w:p>
                  </w:txbxContent>
                </v:textbox>
              </v:shape>
            </w:pict>
          </mc:Fallback>
        </mc:AlternateContent>
      </w:r>
      <w:r w:rsidR="00810F24">
        <w:rPr>
          <w:rFonts w:ascii="Times New Roman" w:eastAsia="Times New Roman" w:hAnsi="Times New Roman"/>
          <w:b/>
          <w:noProof/>
          <w:sz w:val="28"/>
        </w:rPr>
        <w:drawing>
          <wp:anchor distT="0" distB="0" distL="114300" distR="114300" simplePos="0" relativeHeight="251685888" behindDoc="1" locked="0" layoutInCell="0" allowOverlap="1" wp14:anchorId="4B63BDE4" wp14:editId="4C78B695">
            <wp:simplePos x="0" y="0"/>
            <wp:positionH relativeFrom="column">
              <wp:posOffset>87630</wp:posOffset>
            </wp:positionH>
            <wp:positionV relativeFrom="paragraph">
              <wp:posOffset>195580</wp:posOffset>
            </wp:positionV>
            <wp:extent cx="5731510" cy="49796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1510" cy="4979670"/>
                    </a:xfrm>
                    <a:prstGeom prst="rect">
                      <a:avLst/>
                    </a:prstGeom>
                    <a:noFill/>
                  </pic:spPr>
                </pic:pic>
              </a:graphicData>
            </a:graphic>
            <wp14:sizeRelH relativeFrom="page">
              <wp14:pctWidth>0</wp14:pctWidth>
            </wp14:sizeRelH>
            <wp14:sizeRelV relativeFrom="page">
              <wp14:pctHeight>0</wp14:pctHeight>
            </wp14:sizeRelV>
          </wp:anchor>
        </w:drawing>
      </w:r>
      <w:r w:rsidR="00544FD0">
        <w:rPr>
          <w:rFonts w:ascii="Times New Roman" w:eastAsia="Times New Roman" w:hAnsi="Times New Roman"/>
          <w:b/>
          <w:sz w:val="28"/>
        </w:rPr>
        <w:br w:type="page"/>
      </w:r>
    </w:p>
    <w:p w:rsidR="00544FD0" w:rsidRDefault="00544FD0" w:rsidP="00544FD0">
      <w:pPr>
        <w:spacing w:line="0" w:lineRule="atLeast"/>
        <w:rPr>
          <w:rFonts w:ascii="Times New Roman" w:eastAsia="Times New Roman" w:hAnsi="Times New Roman"/>
          <w:b/>
          <w:sz w:val="28"/>
        </w:rPr>
      </w:pPr>
    </w:p>
    <w:p w:rsidR="00544FD0" w:rsidRDefault="00544FD0" w:rsidP="00544FD0">
      <w:pPr>
        <w:spacing w:line="0" w:lineRule="atLeast"/>
        <w:rPr>
          <w:rFonts w:ascii="Times New Roman" w:eastAsia="Times New Roman" w:hAnsi="Times New Roman"/>
          <w:b/>
          <w:sz w:val="32"/>
        </w:rPr>
      </w:pPr>
      <w:r>
        <w:rPr>
          <w:rFonts w:ascii="Times New Roman" w:eastAsia="Times New Roman" w:hAnsi="Times New Roman"/>
          <w:b/>
          <w:sz w:val="32"/>
        </w:rPr>
        <w:t>3.4 Activity Diagram</w:t>
      </w: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3F58A3" w:rsidP="00544FD0">
      <w:pPr>
        <w:spacing w:line="200" w:lineRule="exact"/>
        <w:rPr>
          <w:rFonts w:ascii="Times New Roman" w:eastAsia="Times New Roman" w:hAnsi="Times New Roman"/>
        </w:rPr>
      </w:pPr>
      <w:r>
        <w:rPr>
          <w:rFonts w:ascii="Times New Roman" w:eastAsia="Times New Roman" w:hAnsi="Times New Roman"/>
          <w:b/>
          <w:noProof/>
          <w:sz w:val="32"/>
        </w:rPr>
        <w:drawing>
          <wp:anchor distT="0" distB="0" distL="114300" distR="114300" simplePos="0" relativeHeight="251687936" behindDoc="1" locked="0" layoutInCell="0" allowOverlap="1" wp14:anchorId="7E22EDE3" wp14:editId="1D0D2144">
            <wp:simplePos x="0" y="0"/>
            <wp:positionH relativeFrom="column">
              <wp:posOffset>701675</wp:posOffset>
            </wp:positionH>
            <wp:positionV relativeFrom="paragraph">
              <wp:posOffset>130810</wp:posOffset>
            </wp:positionV>
            <wp:extent cx="5297805" cy="482790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97805" cy="4827905"/>
                    </a:xfrm>
                    <a:prstGeom prst="rect">
                      <a:avLst/>
                    </a:prstGeom>
                    <a:noFill/>
                  </pic:spPr>
                </pic:pic>
              </a:graphicData>
            </a:graphic>
            <wp14:sizeRelH relativeFrom="page">
              <wp14:pctWidth>0</wp14:pctWidth>
            </wp14:sizeRelH>
            <wp14:sizeRelV relativeFrom="page">
              <wp14:pctHeight>0</wp14:pctHeight>
            </wp14:sizeRelV>
          </wp:anchor>
        </w:drawing>
      </w: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F40A76" w:rsidP="00F40A76">
      <w:pPr>
        <w:tabs>
          <w:tab w:val="left" w:pos="8076"/>
        </w:tabs>
        <w:spacing w:line="200" w:lineRule="exact"/>
        <w:rPr>
          <w:rFonts w:ascii="Times New Roman" w:eastAsia="Times New Roman" w:hAnsi="Times New Roman"/>
        </w:rPr>
      </w:pPr>
      <w:r>
        <w:rPr>
          <w:rFonts w:ascii="Times New Roman" w:eastAsia="Times New Roman" w:hAnsi="Times New Roman"/>
        </w:rPr>
        <w:tab/>
      </w: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3F58A3" w:rsidP="00544FD0">
      <w:pPr>
        <w:spacing w:line="200" w:lineRule="exact"/>
        <w:rPr>
          <w:rFonts w:ascii="Times New Roman" w:eastAsia="Times New Roman" w:hAnsi="Times New Roman"/>
        </w:rPr>
      </w:pPr>
      <w:r w:rsidRPr="00226594">
        <w:rPr>
          <w:rFonts w:ascii="Times New Roman" w:eastAsia="Times New Roman" w:hAnsi="Times New Roman"/>
          <w:noProof/>
        </w:rPr>
        <mc:AlternateContent>
          <mc:Choice Requires="wps">
            <w:drawing>
              <wp:anchor distT="0" distB="0" distL="114300" distR="114300" simplePos="0" relativeHeight="251720704" behindDoc="0" locked="0" layoutInCell="1" allowOverlap="1" wp14:anchorId="52B38996" wp14:editId="4CB20E2B">
                <wp:simplePos x="0" y="0"/>
                <wp:positionH relativeFrom="column">
                  <wp:posOffset>4168140</wp:posOffset>
                </wp:positionH>
                <wp:positionV relativeFrom="paragraph">
                  <wp:posOffset>33020</wp:posOffset>
                </wp:positionV>
                <wp:extent cx="1828800" cy="3714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71475"/>
                        </a:xfrm>
                        <a:prstGeom prst="rect">
                          <a:avLst/>
                        </a:prstGeom>
                        <a:solidFill>
                          <a:srgbClr val="FFFFFF"/>
                        </a:solidFill>
                        <a:ln w="9525">
                          <a:noFill/>
                          <a:miter lim="800000"/>
                          <a:headEnd/>
                          <a:tailEnd/>
                        </a:ln>
                      </wps:spPr>
                      <wps:txbx>
                        <w:txbxContent>
                          <w:p w:rsidR="00C9015F" w:rsidRPr="003F58A3" w:rsidRDefault="00C9015F" w:rsidP="003F58A3">
                            <w:pPr>
                              <w:rPr>
                                <w:b/>
                              </w:rPr>
                            </w:pPr>
                            <w:r w:rsidRPr="003F58A3">
                              <w:rPr>
                                <w:b/>
                              </w:rPr>
                              <w:t>View List of Offered Subject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28.2pt;margin-top:2.6pt;width:2in;height:2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" stroked="f">
                <v:textbox>
                  <w:txbxContent>
                    <w:p w:rsidR="00C9015F" w:rsidRPr="003F58A3" w:rsidRDefault="00C9015F" w:rsidP="003F58A3">
                      <w:pPr>
                        <w:rPr>
                          <w:b/>
                        </w:rPr>
                      </w:pPr>
                      <w:r w:rsidRPr="003F58A3">
                        <w:rPr>
                          <w:b/>
                        </w:rPr>
                        <w:t>View List of Offered Subject</w:t>
                      </w:r>
                    </w:p>
                  </w:txbxContent>
                </v:textbox>
              </v:shape>
            </w:pict>
          </mc:Fallback>
        </mc:AlternateContent>
      </w: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544FD0" w:rsidP="00544FD0">
      <w:pPr>
        <w:spacing w:line="200" w:lineRule="exact"/>
        <w:rPr>
          <w:rFonts w:ascii="Times New Roman" w:eastAsia="Times New Roman" w:hAnsi="Times New Roman"/>
        </w:rPr>
      </w:pPr>
    </w:p>
    <w:p w:rsidR="00544FD0" w:rsidRDefault="003F58A3" w:rsidP="00544FD0">
      <w:pPr>
        <w:spacing w:line="200" w:lineRule="exact"/>
        <w:rPr>
          <w:rFonts w:ascii="Times New Roman" w:eastAsia="Times New Roman" w:hAnsi="Times New Roman"/>
        </w:rPr>
      </w:pPr>
      <w:r w:rsidRPr="00226594">
        <w:rPr>
          <w:rFonts w:ascii="Times New Roman" w:eastAsia="Times New Roman" w:hAnsi="Times New Roman"/>
          <w:noProof/>
        </w:rPr>
        <mc:AlternateContent>
          <mc:Choice Requires="wps">
            <w:drawing>
              <wp:anchor distT="0" distB="0" distL="114300" distR="114300" simplePos="0" relativeHeight="251722752" behindDoc="0" locked="0" layoutInCell="1" allowOverlap="1" wp14:anchorId="11FCDE1A" wp14:editId="2CE14F8E">
                <wp:simplePos x="0" y="0"/>
                <wp:positionH relativeFrom="column">
                  <wp:posOffset>640715</wp:posOffset>
                </wp:positionH>
                <wp:positionV relativeFrom="paragraph">
                  <wp:posOffset>15240</wp:posOffset>
                </wp:positionV>
                <wp:extent cx="1905000" cy="3714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71475"/>
                        </a:xfrm>
                        <a:prstGeom prst="rect">
                          <a:avLst/>
                        </a:prstGeom>
                        <a:solidFill>
                          <a:srgbClr val="FFFFFF"/>
                        </a:solidFill>
                        <a:ln w="9525">
                          <a:noFill/>
                          <a:miter lim="800000"/>
                          <a:headEnd/>
                          <a:tailEnd/>
                        </a:ln>
                      </wps:spPr>
                      <wps:txbx>
                        <w:txbxContent>
                          <w:p w:rsidR="00C9015F" w:rsidRPr="003F58A3" w:rsidRDefault="00C9015F" w:rsidP="003F58A3">
                            <w:pPr>
                              <w:rPr>
                                <w:b/>
                                <w:sz w:val="24"/>
                              </w:rPr>
                            </w:pPr>
                            <w:r w:rsidRPr="003F58A3">
                              <w:rPr>
                                <w:b/>
                                <w:sz w:val="24"/>
                              </w:rPr>
                              <w:t>Edit Subject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0.45pt;margin-top:1.2pt;width:150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" stroked="f">
                <v:textbox>
                  <w:txbxContent>
                    <w:p w:rsidR="00C9015F" w:rsidRPr="003F58A3" w:rsidRDefault="00C9015F" w:rsidP="003F58A3">
                      <w:pPr>
                        <w:rPr>
                          <w:b/>
                          <w:sz w:val="24"/>
                        </w:rPr>
                      </w:pPr>
                      <w:r w:rsidRPr="003F58A3">
                        <w:rPr>
                          <w:b/>
                          <w:sz w:val="24"/>
                        </w:rPr>
                        <w:t>Edit Subject Preferences</w:t>
                      </w:r>
                    </w:p>
                  </w:txbxContent>
                </v:textbox>
              </v:shape>
            </w:pict>
          </mc:Fallback>
        </mc:AlternateContent>
      </w:r>
    </w:p>
    <w:p w:rsidR="00544FD0" w:rsidRDefault="00544FD0" w:rsidP="00544FD0">
      <w:pPr>
        <w:spacing w:line="200" w:lineRule="exact"/>
        <w:rPr>
          <w:rFonts w:ascii="Times New Roman" w:eastAsia="Times New Roman" w:hAnsi="Times New Roman"/>
        </w:rPr>
      </w:pPr>
    </w:p>
    <w:p w:rsidR="00544FD0" w:rsidRDefault="00544FD0" w:rsidP="00FF065B">
      <w:pPr>
        <w:tabs>
          <w:tab w:val="left" w:pos="8010"/>
        </w:tabs>
        <w:rPr>
          <w:rFonts w:ascii="Times New Roman" w:eastAsia="Times New Roman" w:hAnsi="Times New Roman"/>
          <w:sz w:val="24"/>
        </w:rPr>
      </w:pPr>
    </w:p>
    <w:p w:rsidR="00544FD0" w:rsidRDefault="00544FD0">
      <w:pPr>
        <w:rPr>
          <w:rFonts w:ascii="Times New Roman" w:eastAsia="Times New Roman" w:hAnsi="Times New Roman"/>
          <w:sz w:val="24"/>
        </w:rPr>
      </w:pPr>
      <w:r>
        <w:rPr>
          <w:rFonts w:ascii="Times New Roman" w:eastAsia="Times New Roman" w:hAnsi="Times New Roman"/>
          <w:sz w:val="24"/>
        </w:rPr>
        <w:br w:type="page"/>
      </w:r>
    </w:p>
    <w:p w:rsidR="00544FD0" w:rsidRDefault="003F58A3" w:rsidP="00FF065B">
      <w:pPr>
        <w:tabs>
          <w:tab w:val="left" w:pos="8010"/>
        </w:tabs>
        <w:rPr>
          <w:rFonts w:ascii="Times New Roman" w:eastAsia="Times New Roman" w:hAnsi="Times New Roman"/>
          <w:sz w:val="24"/>
        </w:rPr>
      </w:pPr>
      <w:r>
        <w:rPr>
          <w:rFonts w:ascii="Times New Roman" w:eastAsia="Times New Roman" w:hAnsi="Times New Roman"/>
          <w:noProof/>
          <w:sz w:val="24"/>
        </w:rPr>
        <w:lastRenderedPageBreak/>
        <w:drawing>
          <wp:anchor distT="0" distB="0" distL="114300" distR="114300" simplePos="0" relativeHeight="251688960" behindDoc="1" locked="0" layoutInCell="0" allowOverlap="1" wp14:anchorId="45C2FF82" wp14:editId="64D10A0C">
            <wp:simplePos x="0" y="0"/>
            <wp:positionH relativeFrom="column">
              <wp:posOffset>66040</wp:posOffset>
            </wp:positionH>
            <wp:positionV relativeFrom="paragraph">
              <wp:posOffset>-22846</wp:posOffset>
            </wp:positionV>
            <wp:extent cx="5149850" cy="368681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49850" cy="3686810"/>
                    </a:xfrm>
                    <a:prstGeom prst="rect">
                      <a:avLst/>
                    </a:prstGeom>
                    <a:noFill/>
                  </pic:spPr>
                </pic:pic>
              </a:graphicData>
            </a:graphic>
            <wp14:sizeRelH relativeFrom="page">
              <wp14:pctWidth>0</wp14:pctWidth>
            </wp14:sizeRelH>
            <wp14:sizeRelV relativeFrom="page">
              <wp14:pctHeight>0</wp14:pctHeight>
            </wp14:sizeRelV>
          </wp:anchor>
        </w:drawing>
      </w:r>
    </w:p>
    <w:p w:rsidR="00544FD0" w:rsidRPr="003F58A3" w:rsidRDefault="00337878" w:rsidP="003F58A3">
      <w:pPr>
        <w:rPr>
          <w:rFonts w:ascii="Times New Roman" w:eastAsia="Times New Roman" w:hAnsi="Times New Roman"/>
          <w:sz w:val="24"/>
        </w:rPr>
      </w:pPr>
      <w:r w:rsidRPr="00226594">
        <w:rPr>
          <w:rFonts w:ascii="Times New Roman" w:eastAsia="Times New Roman" w:hAnsi="Times New Roman"/>
          <w:noProof/>
        </w:rPr>
        <mc:AlternateContent>
          <mc:Choice Requires="wps">
            <w:drawing>
              <wp:anchor distT="0" distB="0" distL="114300" distR="114300" simplePos="0" relativeHeight="251724800" behindDoc="0" locked="0" layoutInCell="1" allowOverlap="1" wp14:anchorId="453639CF" wp14:editId="4C54995C">
                <wp:simplePos x="0" y="0"/>
                <wp:positionH relativeFrom="column">
                  <wp:posOffset>2896819</wp:posOffset>
                </wp:positionH>
                <wp:positionV relativeFrom="paragraph">
                  <wp:posOffset>3073273</wp:posOffset>
                </wp:positionV>
                <wp:extent cx="3064002" cy="473888"/>
                <wp:effectExtent l="0" t="0" r="3175" b="25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4002" cy="473888"/>
                        </a:xfrm>
                        <a:prstGeom prst="rect">
                          <a:avLst/>
                        </a:prstGeom>
                        <a:solidFill>
                          <a:srgbClr val="FFFFFF"/>
                        </a:solidFill>
                        <a:ln w="9525">
                          <a:noFill/>
                          <a:miter lim="800000"/>
                          <a:headEnd/>
                          <a:tailEnd/>
                        </a:ln>
                      </wps:spPr>
                      <wps:txbx>
                        <w:txbxContent>
                          <w:p w:rsidR="00C9015F" w:rsidRPr="00337878" w:rsidRDefault="00C9015F" w:rsidP="003F58A3">
                            <w:pPr>
                              <w:rPr>
                                <w:b/>
                              </w:rPr>
                            </w:pPr>
                            <w:r w:rsidRPr="00337878">
                              <w:rPr>
                                <w:b/>
                              </w:rPr>
                              <w:t>Enable or Disable Subject Preferences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28.1pt;margin-top:242pt;width:241.25pt;height:37.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" stroked="f">
                <v:textbox>
                  <w:txbxContent>
                    <w:p w:rsidR="00C9015F" w:rsidRPr="00337878" w:rsidRDefault="00C9015F" w:rsidP="003F58A3">
                      <w:pPr>
                        <w:rPr>
                          <w:b/>
                        </w:rPr>
                      </w:pPr>
                      <w:r w:rsidRPr="00337878">
                        <w:rPr>
                          <w:b/>
                        </w:rPr>
                        <w:t>Enable or Disable Subject Preferences Module</w:t>
                      </w:r>
                    </w:p>
                  </w:txbxContent>
                </v:textbox>
              </v:shape>
            </w:pict>
          </mc:Fallback>
        </mc:AlternateContent>
      </w:r>
      <w:r w:rsidR="003F58A3" w:rsidRPr="00226594">
        <w:rPr>
          <w:rFonts w:ascii="Times New Roman" w:eastAsia="Times New Roman" w:hAnsi="Times New Roman"/>
          <w:noProof/>
        </w:rPr>
        <mc:AlternateContent>
          <mc:Choice Requires="wps">
            <w:drawing>
              <wp:anchor distT="0" distB="0" distL="114300" distR="114300" simplePos="0" relativeHeight="251726848" behindDoc="0" locked="0" layoutInCell="1" allowOverlap="1" wp14:anchorId="1DA7651E" wp14:editId="39DEF74E">
                <wp:simplePos x="0" y="0"/>
                <wp:positionH relativeFrom="column">
                  <wp:posOffset>1667866</wp:posOffset>
                </wp:positionH>
                <wp:positionV relativeFrom="paragraph">
                  <wp:posOffset>7667219</wp:posOffset>
                </wp:positionV>
                <wp:extent cx="2136038" cy="37147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038" cy="371475"/>
                        </a:xfrm>
                        <a:prstGeom prst="rect">
                          <a:avLst/>
                        </a:prstGeom>
                        <a:solidFill>
                          <a:srgbClr val="FFFFFF"/>
                        </a:solidFill>
                        <a:ln w="9525">
                          <a:noFill/>
                          <a:miter lim="800000"/>
                          <a:headEnd/>
                          <a:tailEnd/>
                        </a:ln>
                      </wps:spPr>
                      <wps:txbx>
                        <w:txbxContent>
                          <w:p w:rsidR="00C9015F" w:rsidRPr="003F58A3" w:rsidRDefault="00C9015F" w:rsidP="003F58A3">
                            <w:pPr>
                              <w:rPr>
                                <w:b/>
                                <w:sz w:val="24"/>
                              </w:rPr>
                            </w:pPr>
                            <w:r>
                              <w:rPr>
                                <w:b/>
                                <w:sz w:val="24"/>
                              </w:rPr>
                              <w:t>EmployeeLeaveRequest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31.35pt;margin-top:603.7pt;width:168.2pt;height:2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" stroked="f">
                <v:textbox>
                  <w:txbxContent>
                    <w:p w:rsidR="00C9015F" w:rsidRPr="003F58A3" w:rsidRDefault="00C9015F" w:rsidP="003F58A3">
                      <w:pPr>
                        <w:rPr>
                          <w:b/>
                          <w:sz w:val="24"/>
                        </w:rPr>
                      </w:pPr>
                      <w:proofErr w:type="spellStart"/>
                      <w:r>
                        <w:rPr>
                          <w:b/>
                          <w:sz w:val="24"/>
                        </w:rPr>
                        <w:t>EmployeeLeaveRequest</w:t>
                      </w:r>
                      <w:proofErr w:type="spellEnd"/>
                      <w:r>
                        <w:rPr>
                          <w:b/>
                          <w:sz w:val="24"/>
                        </w:rPr>
                        <w:t xml:space="preserve"> State</w:t>
                      </w:r>
                    </w:p>
                  </w:txbxContent>
                </v:textbox>
              </v:shape>
            </w:pict>
          </mc:Fallback>
        </mc:AlternateContent>
      </w:r>
      <w:r w:rsidR="003F58A3">
        <w:rPr>
          <w:rFonts w:ascii="Times New Roman" w:eastAsia="Times New Roman" w:hAnsi="Times New Roman"/>
          <w:b/>
          <w:noProof/>
          <w:sz w:val="24"/>
        </w:rPr>
        <w:drawing>
          <wp:anchor distT="0" distB="0" distL="114300" distR="114300" simplePos="0" relativeHeight="251691008" behindDoc="1" locked="0" layoutInCell="0" allowOverlap="1" wp14:anchorId="39C24926" wp14:editId="6D7CFA2A">
            <wp:simplePos x="0" y="0"/>
            <wp:positionH relativeFrom="column">
              <wp:posOffset>364033</wp:posOffset>
            </wp:positionH>
            <wp:positionV relativeFrom="paragraph">
              <wp:posOffset>4751299</wp:posOffset>
            </wp:positionV>
            <wp:extent cx="4991100" cy="31400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91100" cy="3140075"/>
                    </a:xfrm>
                    <a:prstGeom prst="rect">
                      <a:avLst/>
                    </a:prstGeom>
                    <a:noFill/>
                  </pic:spPr>
                </pic:pic>
              </a:graphicData>
            </a:graphic>
            <wp14:sizeRelH relativeFrom="page">
              <wp14:pctWidth>0</wp14:pctWidth>
            </wp14:sizeRelH>
            <wp14:sizeRelV relativeFrom="page">
              <wp14:pctHeight>0</wp14:pctHeight>
            </wp14:sizeRelV>
          </wp:anchor>
        </w:drawing>
      </w:r>
      <w:r w:rsidR="003F58A3" w:rsidRPr="00226594">
        <w:rPr>
          <w:rFonts w:ascii="Times New Roman" w:eastAsia="Times New Roman" w:hAnsi="Times New Roman"/>
          <w:noProof/>
        </w:rPr>
        <mc:AlternateContent>
          <mc:Choice Requires="wps">
            <w:drawing>
              <wp:anchor distT="0" distB="0" distL="114300" distR="114300" simplePos="0" relativeHeight="251702272" behindDoc="0" locked="0" layoutInCell="1" allowOverlap="1" wp14:anchorId="6E960269" wp14:editId="0BE75861">
                <wp:simplePos x="0" y="0"/>
                <wp:positionH relativeFrom="column">
                  <wp:posOffset>-374142</wp:posOffset>
                </wp:positionH>
                <wp:positionV relativeFrom="paragraph">
                  <wp:posOffset>3702989</wp:posOffset>
                </wp:positionV>
                <wp:extent cx="1905000" cy="371475"/>
                <wp:effectExtent l="0" t="0" r="0" b="952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71475"/>
                        </a:xfrm>
                        <a:prstGeom prst="rect">
                          <a:avLst/>
                        </a:prstGeom>
                        <a:solidFill>
                          <a:srgbClr val="FFFFFF"/>
                        </a:solidFill>
                        <a:ln w="9525">
                          <a:noFill/>
                          <a:miter lim="800000"/>
                          <a:headEnd/>
                          <a:tailEnd/>
                        </a:ln>
                      </wps:spPr>
                      <wps:txbx>
                        <w:txbxContent>
                          <w:p w:rsidR="00C9015F" w:rsidRPr="00226594" w:rsidRDefault="00C9015F" w:rsidP="00034ADF">
                            <w:pPr>
                              <w:rPr>
                                <w:b/>
                                <w:sz w:val="32"/>
                              </w:rPr>
                            </w:pPr>
                            <w:r>
                              <w:rPr>
                                <w:rFonts w:ascii="Times New Roman" w:eastAsia="Times New Roman" w:hAnsi="Times New Roman"/>
                                <w:b/>
                                <w:sz w:val="32"/>
                              </w:rPr>
                              <w:t>3.5 State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45pt;margin-top:291.55pt;width:150pt;height: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" stroked="f">
                <v:textbox>
                  <w:txbxContent>
                    <w:p w:rsidR="00C9015F" w:rsidRPr="00226594" w:rsidRDefault="00C9015F" w:rsidP="00034ADF">
                      <w:pPr>
                        <w:rPr>
                          <w:b/>
                          <w:sz w:val="32"/>
                        </w:rPr>
                      </w:pPr>
                      <w:r>
                        <w:rPr>
                          <w:rFonts w:ascii="Times New Roman" w:eastAsia="Times New Roman" w:hAnsi="Times New Roman"/>
                          <w:b/>
                          <w:sz w:val="32"/>
                        </w:rPr>
                        <w:t>3.5 State Diagram</w:t>
                      </w:r>
                    </w:p>
                  </w:txbxContent>
                </v:textbox>
              </v:shape>
            </w:pict>
          </mc:Fallback>
        </mc:AlternateContent>
      </w:r>
      <w:r w:rsidR="003F58A3" w:rsidRPr="00226594">
        <w:rPr>
          <w:rFonts w:ascii="Times New Roman" w:eastAsia="Times New Roman" w:hAnsi="Times New Roman"/>
          <w:noProof/>
        </w:rPr>
        <mc:AlternateContent>
          <mc:Choice Requires="wps">
            <w:drawing>
              <wp:anchor distT="0" distB="0" distL="114300" distR="114300" simplePos="0" relativeHeight="251718656" behindDoc="0" locked="0" layoutInCell="1" allowOverlap="1" wp14:anchorId="54459CC3" wp14:editId="0D9BB697">
                <wp:simplePos x="0" y="0"/>
                <wp:positionH relativeFrom="column">
                  <wp:posOffset>16637</wp:posOffset>
                </wp:positionH>
                <wp:positionV relativeFrom="paragraph">
                  <wp:posOffset>3175000</wp:posOffset>
                </wp:positionV>
                <wp:extent cx="1905000" cy="371475"/>
                <wp:effectExtent l="0" t="0" r="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71475"/>
                        </a:xfrm>
                        <a:prstGeom prst="rect">
                          <a:avLst/>
                        </a:prstGeom>
                        <a:solidFill>
                          <a:srgbClr val="FFFFFF"/>
                        </a:solidFill>
                        <a:ln w="9525">
                          <a:noFill/>
                          <a:miter lim="800000"/>
                          <a:headEnd/>
                          <a:tailEnd/>
                        </a:ln>
                      </wps:spPr>
                      <wps:txbx>
                        <w:txbxContent>
                          <w:p w:rsidR="00C9015F" w:rsidRPr="003F58A3" w:rsidRDefault="00C9015F" w:rsidP="003F58A3">
                            <w:pPr>
                              <w:rPr>
                                <w:b/>
                                <w:sz w:val="24"/>
                              </w:rPr>
                            </w:pPr>
                            <w:r w:rsidRPr="003F58A3">
                              <w:rPr>
                                <w:b/>
                                <w:sz w:val="24"/>
                              </w:rPr>
                              <w:t>Edit Offered Subject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pt;margin-top:250pt;width:150pt;height:29.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" stroked="f">
                <v:textbox>
                  <w:txbxContent>
                    <w:p w:rsidR="00C9015F" w:rsidRPr="003F58A3" w:rsidRDefault="00C9015F" w:rsidP="003F58A3">
                      <w:pPr>
                        <w:rPr>
                          <w:b/>
                          <w:sz w:val="24"/>
                        </w:rPr>
                      </w:pPr>
                      <w:r w:rsidRPr="003F58A3">
                        <w:rPr>
                          <w:b/>
                          <w:sz w:val="24"/>
                        </w:rPr>
                        <w:t>Edit Offered Subject</w:t>
                      </w:r>
                    </w:p>
                  </w:txbxContent>
                </v:textbox>
              </v:shape>
            </w:pict>
          </mc:Fallback>
        </mc:AlternateContent>
      </w:r>
      <w:r w:rsidR="00544FD0">
        <w:rPr>
          <w:rFonts w:ascii="Times New Roman" w:eastAsia="Times New Roman" w:hAnsi="Times New Roman"/>
          <w:sz w:val="24"/>
        </w:rPr>
        <w:br w:type="page"/>
      </w:r>
    </w:p>
    <w:p w:rsidR="00544FD0" w:rsidRDefault="00544FD0" w:rsidP="00FF065B">
      <w:pPr>
        <w:tabs>
          <w:tab w:val="left" w:pos="8010"/>
        </w:tabs>
        <w:rPr>
          <w:rFonts w:ascii="Times New Roman" w:eastAsia="Times New Roman" w:hAnsi="Times New Roman"/>
          <w:sz w:val="24"/>
        </w:rPr>
      </w:pPr>
    </w:p>
    <w:p w:rsidR="00EA47E0" w:rsidRDefault="00EA47E0" w:rsidP="00BD1977">
      <w:pPr>
        <w:ind w:firstLine="720"/>
        <w:jc w:val="right"/>
        <w:rPr>
          <w:rFonts w:ascii="Times New Roman" w:eastAsia="Times New Roman" w:hAnsi="Times New Roman"/>
          <w:sz w:val="24"/>
        </w:rPr>
      </w:pPr>
    </w:p>
    <w:p w:rsidR="003A63FD" w:rsidRPr="00AD2345" w:rsidRDefault="00AD2345" w:rsidP="00AD2345">
      <w:pPr>
        <w:ind w:firstLine="720"/>
        <w:rPr>
          <w:rFonts w:ascii="Times New Roman" w:eastAsia="Times New Roman" w:hAnsi="Times New Roman"/>
          <w:b/>
          <w:sz w:val="24"/>
        </w:rPr>
      </w:pPr>
      <w:r w:rsidRPr="00AD2345">
        <w:rPr>
          <w:rFonts w:ascii="Times New Roman" w:eastAsia="Times New Roman" w:hAnsi="Times New Roman"/>
          <w:b/>
          <w:sz w:val="24"/>
        </w:rPr>
        <w:t>3.6  ER-Diagram</w:t>
      </w:r>
    </w:p>
    <w:p w:rsidR="003A63FD" w:rsidRDefault="00AD2345" w:rsidP="00BD1977">
      <w:pPr>
        <w:ind w:firstLine="720"/>
        <w:jc w:val="righ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4080" behindDoc="1" locked="0" layoutInCell="0" allowOverlap="1" wp14:anchorId="7AFEDC70" wp14:editId="1E5BBE09">
            <wp:simplePos x="0" y="0"/>
            <wp:positionH relativeFrom="column">
              <wp:posOffset>-50800</wp:posOffset>
            </wp:positionH>
            <wp:positionV relativeFrom="paragraph">
              <wp:posOffset>97155</wp:posOffset>
            </wp:positionV>
            <wp:extent cx="5768975" cy="7668895"/>
            <wp:effectExtent l="0" t="0" r="3175" b="825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68975" cy="7668895"/>
                    </a:xfrm>
                    <a:prstGeom prst="rect">
                      <a:avLst/>
                    </a:prstGeom>
                    <a:noFill/>
                  </pic:spPr>
                </pic:pic>
              </a:graphicData>
            </a:graphic>
            <wp14:sizeRelH relativeFrom="page">
              <wp14:pctWidth>0</wp14:pctWidth>
            </wp14:sizeRelH>
            <wp14:sizeRelV relativeFrom="page">
              <wp14:pctHeight>0</wp14:pctHeight>
            </wp14:sizeRelV>
          </wp:anchor>
        </w:drawing>
      </w:r>
    </w:p>
    <w:p w:rsidR="00EA47E0" w:rsidRDefault="00EA47E0" w:rsidP="00BD1977">
      <w:pPr>
        <w:ind w:firstLine="720"/>
        <w:jc w:val="right"/>
        <w:rPr>
          <w:rFonts w:ascii="Times New Roman" w:eastAsia="Times New Roman" w:hAnsi="Times New Roman"/>
          <w:sz w:val="24"/>
        </w:rPr>
      </w:pPr>
    </w:p>
    <w:p w:rsidR="00186113" w:rsidRPr="00186113" w:rsidRDefault="00186113" w:rsidP="00186113">
      <w:pPr>
        <w:rPr>
          <w:rFonts w:ascii="Times New Roman" w:eastAsia="Times New Roman" w:hAnsi="Times New Roman"/>
          <w:sz w:val="24"/>
        </w:rPr>
      </w:pPr>
      <w:r>
        <w:rPr>
          <w:rFonts w:ascii="Times New Roman" w:eastAsia="Times New Roman" w:hAnsi="Times New Roman"/>
          <w:sz w:val="24"/>
        </w:rPr>
        <w:br w:type="page"/>
      </w:r>
      <w:r w:rsidRPr="00186113">
        <w:rPr>
          <w:rFonts w:ascii="Times New Roman" w:eastAsia="Times New Roman" w:hAnsi="Times New Roman"/>
          <w:b/>
          <w:sz w:val="28"/>
        </w:rPr>
        <w:lastRenderedPageBreak/>
        <w:t>3.7 Data Dictionary</w:t>
      </w:r>
    </w:p>
    <w:p w:rsidR="00186113" w:rsidRDefault="00186113">
      <w:pPr>
        <w:rPr>
          <w:rFonts w:ascii="Times New Roman" w:eastAsia="Times New Roman" w:hAnsi="Times New Roman"/>
          <w:sz w:val="24"/>
        </w:rPr>
      </w:pPr>
      <w:r>
        <w:rPr>
          <w:rFonts w:ascii="Times New Roman" w:eastAsia="Times New Roman" w:hAnsi="Times New Roman"/>
          <w:sz w:val="24"/>
        </w:rPr>
        <w:t>u</w:t>
      </w:r>
      <w:r w:rsidRPr="00186113">
        <w:rPr>
          <w:rFonts w:ascii="Times New Roman" w:eastAsia="Times New Roman" w:hAnsi="Times New Roman"/>
          <w:sz w:val="24"/>
        </w:rPr>
        <w:t>ser</w:t>
      </w:r>
      <w:r>
        <w:rPr>
          <w:rFonts w:ascii="Times New Roman" w:eastAsia="Times New Roman" w:hAnsi="Times New Roman"/>
          <w:sz w:val="24"/>
        </w:rPr>
        <w:t>s</w:t>
      </w:r>
    </w:p>
    <w:p w:rsidR="00186113" w:rsidRDefault="0054314A">
      <w:pPr>
        <w:rPr>
          <w:rFonts w:ascii="Times New Roman" w:eastAsia="Times New Roman" w:hAnsi="Times New Roman"/>
          <w:sz w:val="24"/>
        </w:rPr>
      </w:pPr>
      <w:r>
        <w:rPr>
          <w:rFonts w:ascii="Times New Roman" w:eastAsia="Times New Roman" w:hAnsi="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05pt;height:126pt">
            <v:imagedata r:id="rId22" o:title="1-Users"/>
          </v:shape>
        </w:pict>
      </w:r>
    </w:p>
    <w:p w:rsidR="00186113" w:rsidRDefault="00186113">
      <w:pPr>
        <w:rPr>
          <w:rFonts w:ascii="Times New Roman" w:eastAsia="Times New Roman" w:hAnsi="Times New Roman"/>
        </w:rPr>
      </w:pPr>
      <w:r>
        <w:rPr>
          <w:rFonts w:ascii="Times New Roman" w:eastAsia="Times New Roman" w:hAnsi="Times New Roman"/>
        </w:rPr>
        <w:t>department</w:t>
      </w:r>
    </w:p>
    <w:p w:rsidR="00186113" w:rsidRDefault="0054314A">
      <w:pPr>
        <w:rPr>
          <w:rFonts w:ascii="Times New Roman" w:eastAsia="Times New Roman" w:hAnsi="Times New Roman"/>
        </w:rPr>
      </w:pPr>
      <w:r>
        <w:rPr>
          <w:rFonts w:ascii="Times New Roman" w:eastAsia="Times New Roman" w:hAnsi="Times New Roman"/>
        </w:rPr>
        <w:pict>
          <v:shape id="_x0000_i1026" type="#_x0000_t75" style="width:384.05pt;height:85.5pt">
            <v:imagedata r:id="rId23" o:title="2-Department"/>
          </v:shape>
        </w:pict>
      </w:r>
    </w:p>
    <w:p w:rsidR="00186113" w:rsidRDefault="00186113">
      <w:pPr>
        <w:rPr>
          <w:rFonts w:ascii="Times New Roman" w:eastAsia="Times New Roman" w:hAnsi="Times New Roman"/>
        </w:rPr>
      </w:pPr>
      <w:r>
        <w:rPr>
          <w:rFonts w:ascii="Times New Roman" w:eastAsia="Times New Roman" w:hAnsi="Times New Roman"/>
        </w:rPr>
        <w:t>employees</w:t>
      </w:r>
    </w:p>
    <w:p w:rsidR="00186113" w:rsidRDefault="00ED3147">
      <w:pPr>
        <w:rPr>
          <w:rFonts w:ascii="Times New Roman" w:eastAsia="Times New Roman" w:hAnsi="Times New Roman"/>
        </w:rPr>
      </w:pPr>
      <w:r>
        <w:rPr>
          <w:rFonts w:ascii="Times New Roman" w:eastAsia="Times New Roman" w:hAnsi="Times New Roman"/>
        </w:rPr>
        <w:pict>
          <v:shape id="_x0000_i1027" type="#_x0000_t75" style="width:383.55pt;height:344.2pt">
            <v:imagedata r:id="rId24" o:title="3-Employee"/>
          </v:shape>
        </w:pict>
      </w:r>
    </w:p>
    <w:p w:rsidR="00186113" w:rsidRDefault="00186113">
      <w:pPr>
        <w:rPr>
          <w:rFonts w:ascii="Times New Roman" w:eastAsia="Times New Roman" w:hAnsi="Times New Roman"/>
        </w:rPr>
      </w:pPr>
      <w:r>
        <w:rPr>
          <w:rFonts w:ascii="Times New Roman" w:eastAsia="Times New Roman" w:hAnsi="Times New Roman"/>
        </w:rPr>
        <w:lastRenderedPageBreak/>
        <w:t>subject_master</w:t>
      </w:r>
    </w:p>
    <w:p w:rsidR="00186113" w:rsidRDefault="00ED3147">
      <w:pPr>
        <w:rPr>
          <w:rFonts w:ascii="Times New Roman" w:eastAsia="Times New Roman" w:hAnsi="Times New Roman"/>
        </w:rPr>
      </w:pPr>
      <w:r>
        <w:rPr>
          <w:rFonts w:ascii="Times New Roman" w:eastAsia="Times New Roman" w:hAnsi="Times New Roman"/>
        </w:rPr>
        <w:pict>
          <v:shape id="_x0000_i1028" type="#_x0000_t75" style="width:406.55pt;height:109.4pt">
            <v:imagedata r:id="rId25" o:title="4-SubjectMaster"/>
          </v:shape>
        </w:pict>
      </w:r>
    </w:p>
    <w:p w:rsidR="00186113" w:rsidRDefault="00186113">
      <w:pPr>
        <w:rPr>
          <w:rFonts w:ascii="Times New Roman" w:eastAsia="Times New Roman" w:hAnsi="Times New Roman"/>
        </w:rPr>
      </w:pPr>
      <w:r>
        <w:rPr>
          <w:rFonts w:ascii="Times New Roman" w:eastAsia="Times New Roman" w:hAnsi="Times New Roman"/>
        </w:rPr>
        <w:t>subject_prefrence_setting</w:t>
      </w:r>
    </w:p>
    <w:p w:rsidR="00186113" w:rsidRDefault="00ED3147">
      <w:pPr>
        <w:rPr>
          <w:rFonts w:ascii="Times New Roman" w:eastAsia="Times New Roman" w:hAnsi="Times New Roman"/>
        </w:rPr>
      </w:pPr>
      <w:r>
        <w:rPr>
          <w:rFonts w:ascii="Times New Roman" w:eastAsia="Times New Roman" w:hAnsi="Times New Roman"/>
        </w:rPr>
        <w:pict>
          <v:shape id="_x0000_i1029" type="#_x0000_t75" style="width:318.6pt;height:67pt">
            <v:imagedata r:id="rId26" o:title="5-SubjectPreferenceSetting"/>
          </v:shape>
        </w:pict>
      </w:r>
    </w:p>
    <w:p w:rsidR="00186113" w:rsidRDefault="00186113">
      <w:pPr>
        <w:rPr>
          <w:rFonts w:ascii="Times New Roman" w:eastAsia="Times New Roman" w:hAnsi="Times New Roman"/>
        </w:rPr>
      </w:pPr>
      <w:r>
        <w:rPr>
          <w:rFonts w:ascii="Times New Roman" w:eastAsia="Times New Roman" w:hAnsi="Times New Roman"/>
        </w:rPr>
        <w:t>subject_preferences</w:t>
      </w:r>
    </w:p>
    <w:p w:rsidR="00186113" w:rsidRDefault="00ED3147">
      <w:pPr>
        <w:rPr>
          <w:rFonts w:ascii="Times New Roman" w:eastAsia="Times New Roman" w:hAnsi="Times New Roman"/>
        </w:rPr>
      </w:pPr>
      <w:r>
        <w:rPr>
          <w:rFonts w:ascii="Times New Roman" w:eastAsia="Times New Roman" w:hAnsi="Times New Roman"/>
        </w:rPr>
        <w:pict>
          <v:shape id="_x0000_i1030" type="#_x0000_t75" style="width:304pt;height:65.75pt">
            <v:imagedata r:id="rId27" o:title="6-SubjectPreferences"/>
          </v:shape>
        </w:pict>
      </w:r>
    </w:p>
    <w:p w:rsidR="00186113" w:rsidRDefault="00186113">
      <w:pPr>
        <w:rPr>
          <w:rFonts w:ascii="Times New Roman" w:eastAsia="Times New Roman" w:hAnsi="Times New Roman"/>
        </w:rPr>
      </w:pPr>
      <w:r>
        <w:rPr>
          <w:rFonts w:ascii="Times New Roman" w:eastAsia="Times New Roman" w:hAnsi="Times New Roman"/>
        </w:rPr>
        <w:t>slot_preferences</w:t>
      </w:r>
    </w:p>
    <w:p w:rsidR="00186113" w:rsidRDefault="00ED3147">
      <w:pPr>
        <w:rPr>
          <w:rFonts w:ascii="Times New Roman" w:eastAsia="Times New Roman" w:hAnsi="Times New Roman"/>
        </w:rPr>
      </w:pPr>
      <w:r>
        <w:rPr>
          <w:rFonts w:ascii="Times New Roman" w:eastAsia="Times New Roman" w:hAnsi="Times New Roman"/>
        </w:rPr>
        <w:pict>
          <v:shape id="_x0000_i1031" type="#_x0000_t75" style="width:329.15pt;height:62pt">
            <v:imagedata r:id="rId28" o:title="7-SlotPreference"/>
          </v:shape>
        </w:pict>
      </w:r>
    </w:p>
    <w:p w:rsidR="00186113" w:rsidRDefault="00186113">
      <w:pPr>
        <w:rPr>
          <w:rFonts w:ascii="Times New Roman" w:eastAsia="Times New Roman" w:hAnsi="Times New Roman"/>
        </w:rPr>
      </w:pPr>
      <w:r>
        <w:rPr>
          <w:rFonts w:ascii="Times New Roman" w:eastAsia="Times New Roman" w:hAnsi="Times New Roman"/>
        </w:rPr>
        <w:t>semester_wise_subjects</w:t>
      </w:r>
    </w:p>
    <w:p w:rsidR="00186113" w:rsidRDefault="00ED3147">
      <w:pPr>
        <w:rPr>
          <w:rFonts w:ascii="Times New Roman" w:eastAsia="Times New Roman" w:hAnsi="Times New Roman"/>
        </w:rPr>
      </w:pPr>
      <w:r>
        <w:rPr>
          <w:rFonts w:ascii="Times New Roman" w:eastAsia="Times New Roman" w:hAnsi="Times New Roman"/>
        </w:rPr>
        <w:pict>
          <v:shape id="_x0000_i1032" type="#_x0000_t75" style="width:329.45pt;height:107.05pt">
            <v:imagedata r:id="rId29" o:title="8-SemesterWiseSubjects"/>
          </v:shape>
        </w:pict>
      </w: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r>
        <w:rPr>
          <w:rFonts w:ascii="Times New Roman" w:eastAsia="Times New Roman" w:hAnsi="Times New Roman"/>
        </w:rPr>
        <w:lastRenderedPageBreak/>
        <w:t>leave_info</w:t>
      </w:r>
    </w:p>
    <w:p w:rsidR="00186113" w:rsidRDefault="00ED3147">
      <w:pPr>
        <w:rPr>
          <w:rFonts w:ascii="Times New Roman" w:eastAsia="Times New Roman" w:hAnsi="Times New Roman"/>
        </w:rPr>
      </w:pPr>
      <w:r>
        <w:rPr>
          <w:rFonts w:ascii="Times New Roman" w:eastAsia="Times New Roman" w:hAnsi="Times New Roman"/>
        </w:rPr>
        <w:pict>
          <v:shape id="_x0000_i1033" type="#_x0000_t75" style="width:385.65pt;height:97pt">
            <v:imagedata r:id="rId30" o:title="9-LeaveInfo"/>
          </v:shape>
        </w:pict>
      </w:r>
    </w:p>
    <w:p w:rsidR="00186113" w:rsidRDefault="00186113">
      <w:pPr>
        <w:rPr>
          <w:rFonts w:ascii="Times New Roman" w:eastAsia="Times New Roman" w:hAnsi="Times New Roman"/>
        </w:rPr>
      </w:pPr>
      <w:r>
        <w:rPr>
          <w:rFonts w:ascii="Times New Roman" w:eastAsia="Times New Roman" w:hAnsi="Times New Roman"/>
        </w:rPr>
        <w:t>emp_leave_info</w:t>
      </w:r>
    </w:p>
    <w:p w:rsidR="00186113" w:rsidRDefault="0054314A">
      <w:pPr>
        <w:rPr>
          <w:rFonts w:ascii="Times New Roman" w:eastAsia="Times New Roman" w:hAnsi="Times New Roman"/>
        </w:rPr>
      </w:pPr>
      <w:r>
        <w:rPr>
          <w:rFonts w:ascii="Times New Roman" w:eastAsia="Times New Roman" w:hAnsi="Times New Roman"/>
        </w:rPr>
        <w:pict>
          <v:shape id="_x0000_i1034" type="#_x0000_t75" style="width:297.05pt;height:156pt">
            <v:imagedata r:id="rId31" o:title="10-EmpLeaveInfo"/>
          </v:shape>
        </w:pict>
      </w:r>
    </w:p>
    <w:p w:rsidR="00186113" w:rsidRDefault="00186113">
      <w:pPr>
        <w:rPr>
          <w:rFonts w:ascii="Times New Roman" w:eastAsia="Times New Roman" w:hAnsi="Times New Roman"/>
        </w:rPr>
      </w:pPr>
      <w:r>
        <w:rPr>
          <w:rFonts w:ascii="Times New Roman" w:eastAsia="Times New Roman" w:hAnsi="Times New Roman"/>
        </w:rPr>
        <w:t>emp_leave_request</w:t>
      </w:r>
    </w:p>
    <w:p w:rsidR="00186113" w:rsidRDefault="0054314A">
      <w:pPr>
        <w:rPr>
          <w:rFonts w:ascii="Times New Roman" w:eastAsia="Times New Roman" w:hAnsi="Times New Roman"/>
        </w:rPr>
      </w:pPr>
      <w:r>
        <w:rPr>
          <w:rFonts w:ascii="Times New Roman" w:eastAsia="Times New Roman" w:hAnsi="Times New Roman"/>
        </w:rPr>
        <w:pict>
          <v:shape id="_x0000_i1035" type="#_x0000_t75" style="width:438.8pt;height:315.8pt">
            <v:imagedata r:id="rId32" o:title="11-EmpLeaveRequest"/>
          </v:shape>
        </w:pict>
      </w: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r>
        <w:rPr>
          <w:rFonts w:ascii="Times New Roman" w:eastAsia="Times New Roman" w:hAnsi="Times New Roman"/>
        </w:rPr>
        <w:lastRenderedPageBreak/>
        <w:t>load_arrangement</w:t>
      </w:r>
    </w:p>
    <w:p w:rsidR="00186113" w:rsidRDefault="0054314A">
      <w:pPr>
        <w:rPr>
          <w:rFonts w:ascii="Times New Roman" w:eastAsia="Times New Roman" w:hAnsi="Times New Roman"/>
        </w:rPr>
      </w:pPr>
      <w:r>
        <w:rPr>
          <w:rFonts w:ascii="Times New Roman" w:eastAsia="Times New Roman" w:hAnsi="Times New Roman"/>
        </w:rPr>
        <w:pict>
          <v:shape id="_x0000_i1036" type="#_x0000_t75" style="width:371.3pt;height:242.3pt">
            <v:imagedata r:id="rId33" o:title="12-LoadArrangement"/>
          </v:shape>
        </w:pict>
      </w: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Default="00186113">
      <w:pPr>
        <w:rPr>
          <w:rFonts w:ascii="Times New Roman" w:eastAsia="Times New Roman" w:hAnsi="Times New Roman"/>
        </w:rPr>
      </w:pPr>
    </w:p>
    <w:p w:rsidR="00186113" w:rsidRPr="00186113" w:rsidRDefault="00186113">
      <w:pPr>
        <w:rPr>
          <w:rFonts w:ascii="Times New Roman" w:eastAsia="Times New Roman" w:hAnsi="Times New Roman"/>
        </w:rPr>
      </w:pPr>
    </w:p>
    <w:p w:rsidR="00186113" w:rsidRDefault="00186113" w:rsidP="00BD1977">
      <w:pPr>
        <w:ind w:firstLine="720"/>
        <w:jc w:val="right"/>
        <w:rPr>
          <w:rFonts w:ascii="Times New Roman" w:eastAsia="Times New Roman" w:hAnsi="Times New Roman"/>
          <w:b/>
          <w:sz w:val="36"/>
        </w:rPr>
      </w:pPr>
    </w:p>
    <w:p w:rsidR="00BD1977" w:rsidRPr="00BD1977" w:rsidRDefault="00860192" w:rsidP="00BD1977">
      <w:pPr>
        <w:ind w:firstLine="720"/>
        <w:jc w:val="right"/>
        <w:rPr>
          <w:rFonts w:ascii="Times New Roman" w:eastAsia="Times New Roman" w:hAnsi="Times New Roman"/>
          <w:sz w:val="24"/>
        </w:rPr>
      </w:pPr>
      <w:r>
        <w:rPr>
          <w:rFonts w:ascii="Times New Roman" w:eastAsia="Times New Roman" w:hAnsi="Times New Roman"/>
          <w:b/>
          <w:sz w:val="36"/>
        </w:rPr>
        <w:lastRenderedPageBreak/>
        <w:t>Chapter 4</w:t>
      </w:r>
    </w:p>
    <w:p w:rsidR="00BD1977" w:rsidRDefault="00BD1977" w:rsidP="00BD1977">
      <w:pPr>
        <w:spacing w:line="0" w:lineRule="atLeast"/>
        <w:ind w:left="7060"/>
        <w:jc w:val="right"/>
        <w:rPr>
          <w:rFonts w:ascii="Times New Roman" w:eastAsia="Times New Roman" w:hAnsi="Times New Roman"/>
          <w:b/>
          <w:sz w:val="36"/>
        </w:rPr>
      </w:pPr>
      <w:r w:rsidRPr="00060512">
        <w:rPr>
          <w:rFonts w:ascii="Times New Roman" w:eastAsia="Times New Roman" w:hAnsi="Times New Roman"/>
          <w:b/>
          <w:noProof/>
          <w:sz w:val="36"/>
        </w:rPr>
        <mc:AlternateContent>
          <mc:Choice Requires="wps">
            <w:drawing>
              <wp:anchor distT="0" distB="0" distL="114300" distR="114300" simplePos="0" relativeHeight="251696128" behindDoc="0" locked="0" layoutInCell="1" allowOverlap="1" wp14:anchorId="126C5E18" wp14:editId="6262836D">
                <wp:simplePos x="0" y="0"/>
                <wp:positionH relativeFrom="column">
                  <wp:posOffset>-133350</wp:posOffset>
                </wp:positionH>
                <wp:positionV relativeFrom="paragraph">
                  <wp:posOffset>289642</wp:posOffset>
                </wp:positionV>
                <wp:extent cx="6324600" cy="0"/>
                <wp:effectExtent l="0" t="0" r="19050" b="19050"/>
                <wp:wrapNone/>
                <wp:docPr id="294" name="Straight Connector 294"/>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4"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0.5pt,22.8pt" to="487.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" strokecolor="black [3213]"/>
            </w:pict>
          </mc:Fallback>
        </mc:AlternateContent>
      </w:r>
      <w:r>
        <w:rPr>
          <w:rFonts w:ascii="Times New Roman" w:eastAsia="Times New Roman" w:hAnsi="Times New Roman"/>
          <w:b/>
          <w:sz w:val="36"/>
        </w:rPr>
        <w:t>Testing</w:t>
      </w:r>
    </w:p>
    <w:p w:rsidR="00EC2CD0" w:rsidRPr="00EC2CD0" w:rsidRDefault="00EC2CD0" w:rsidP="000F0A23">
      <w:pPr>
        <w:spacing w:line="0" w:lineRule="atLeast"/>
        <w:rPr>
          <w:sz w:val="28"/>
        </w:rPr>
      </w:pPr>
      <w:r>
        <w:rPr>
          <w:b/>
          <w:sz w:val="28"/>
        </w:rPr>
        <w:t>4</w:t>
      </w:r>
      <w:r w:rsidRPr="00EC2CD0">
        <w:rPr>
          <w:b/>
          <w:sz w:val="28"/>
        </w:rPr>
        <w:t>.1 Testing Plan</w:t>
      </w:r>
      <w:r w:rsidRPr="00EC2CD0">
        <w:rPr>
          <w:sz w:val="28"/>
        </w:rPr>
        <w:t xml:space="preserve"> </w:t>
      </w:r>
    </w:p>
    <w:p w:rsidR="00EC2CD0" w:rsidRDefault="00EC2CD0" w:rsidP="000F0A23">
      <w:pPr>
        <w:spacing w:line="0" w:lineRule="atLeast"/>
      </w:pPr>
      <w:r>
        <w:t>The testing is a technique that is goi</w:t>
      </w:r>
      <w:r w:rsidR="001672DE">
        <w:t>ng to be used in the project is white box testing as well as black box testing</w:t>
      </w:r>
      <w:r>
        <w:t xml:space="preserve">. </w:t>
      </w:r>
    </w:p>
    <w:p w:rsidR="001672DE" w:rsidRDefault="001672DE" w:rsidP="000F0A23">
      <w:pPr>
        <w:spacing w:line="0" w:lineRule="atLeast"/>
        <w:rPr>
          <w:b/>
          <w:sz w:val="28"/>
        </w:rPr>
      </w:pPr>
    </w:p>
    <w:p w:rsidR="00EC2CD0" w:rsidRPr="00EC2CD0" w:rsidRDefault="00EC2CD0" w:rsidP="000F0A23">
      <w:pPr>
        <w:spacing w:line="0" w:lineRule="atLeast"/>
        <w:rPr>
          <w:sz w:val="28"/>
        </w:rPr>
      </w:pPr>
      <w:r>
        <w:rPr>
          <w:b/>
          <w:sz w:val="28"/>
        </w:rPr>
        <w:t>4</w:t>
      </w:r>
      <w:r w:rsidRPr="00EC2CD0">
        <w:rPr>
          <w:b/>
          <w:sz w:val="28"/>
        </w:rPr>
        <w:t>.2 Testing Strategy</w:t>
      </w:r>
    </w:p>
    <w:p w:rsidR="00EC2CD0" w:rsidRDefault="00EC2CD0" w:rsidP="00EC2CD0">
      <w:pPr>
        <w:spacing w:line="240" w:lineRule="auto"/>
      </w:pPr>
      <w:r>
        <w:t xml:space="preserve"> The development process repeats this testing sub process a number of lines for the following phases.</w:t>
      </w:r>
    </w:p>
    <w:p w:rsidR="00EC2CD0" w:rsidRDefault="00EC2CD0" w:rsidP="00EC2CD0">
      <w:pPr>
        <w:spacing w:line="240" w:lineRule="auto"/>
      </w:pPr>
      <w:r>
        <w:t xml:space="preserve"> </w:t>
      </w:r>
      <w:r>
        <w:sym w:font="Symbol" w:char="F0B7"/>
      </w:r>
      <w:r>
        <w:t xml:space="preserve"> Unit Testing</w:t>
      </w:r>
    </w:p>
    <w:p w:rsidR="00EC2CD0" w:rsidRDefault="00EC2CD0" w:rsidP="00EC2CD0">
      <w:pPr>
        <w:spacing w:line="240" w:lineRule="auto"/>
      </w:pPr>
      <w:r>
        <w:t xml:space="preserve"> </w:t>
      </w:r>
      <w:r>
        <w:sym w:font="Symbol" w:char="F0B7"/>
      </w:r>
      <w:r>
        <w:t xml:space="preserve"> Integration Testing</w:t>
      </w:r>
    </w:p>
    <w:p w:rsidR="00EC2CD0" w:rsidRDefault="00EC2CD0" w:rsidP="000F0A23">
      <w:pPr>
        <w:spacing w:line="0" w:lineRule="atLeast"/>
      </w:pPr>
      <w:r>
        <w:t xml:space="preserve">Unit Testing tests a unit of code after coding of that unit is completed. Integration Testing tests whether the previous programs that make up a system, interface with each other as desired. System testing ensures that the system meets its stated design specifications. Acceptance testing is testing by users to ascertain whether the system developed is a correct implementation of the software requirements specification. Testing is carried out in such a hierarchical manner to that each component is correct and the assembly/combination of component is correct. Merely testing a whole system at end would most likely throw up errors in component that would be </w:t>
      </w:r>
      <w:r w:rsidR="00ED3147">
        <w:t>very costly to trace and fix. I</w:t>
      </w:r>
      <w:r>
        <w:t xml:space="preserve"> have performed both Unit Testing and System Testing to detect and fix errors.</w:t>
      </w:r>
    </w:p>
    <w:p w:rsidR="001672DE" w:rsidRDefault="001672DE" w:rsidP="000F0A23">
      <w:pPr>
        <w:spacing w:line="0" w:lineRule="atLeast"/>
      </w:pPr>
    </w:p>
    <w:p w:rsidR="00EC2CD0" w:rsidRDefault="00EC2CD0" w:rsidP="000F0A23">
      <w:pPr>
        <w:spacing w:line="0" w:lineRule="atLeast"/>
        <w:rPr>
          <w:b/>
        </w:rPr>
      </w:pPr>
      <w:r>
        <w:t xml:space="preserve"> </w:t>
      </w:r>
      <w:r>
        <w:rPr>
          <w:b/>
          <w:sz w:val="28"/>
        </w:rPr>
        <w:t>4</w:t>
      </w:r>
      <w:r w:rsidRPr="00EC2CD0">
        <w:rPr>
          <w:b/>
          <w:sz w:val="28"/>
        </w:rPr>
        <w:t>.3 Testing Methods</w:t>
      </w:r>
    </w:p>
    <w:p w:rsidR="00EC2CD0" w:rsidRPr="0074735B" w:rsidRDefault="00ED3147" w:rsidP="000F0A23">
      <w:pPr>
        <w:spacing w:line="0" w:lineRule="atLeast"/>
        <w:rPr>
          <w:rFonts w:ascii="Times New Roman" w:eastAsia="Times New Roman" w:hAnsi="Times New Roman"/>
          <w:sz w:val="36"/>
        </w:rPr>
      </w:pPr>
      <w:r>
        <w:t xml:space="preserve"> I</w:t>
      </w:r>
      <w:r w:rsidR="00EC2CD0">
        <w:t xml:space="preserve"> have performed Black-box testing</w:t>
      </w:r>
      <w:r w:rsidR="001672DE">
        <w:t xml:space="preserve"> as well as White-box testing for this project</w:t>
      </w:r>
      <w:r w:rsidR="0074735B">
        <w:t>. Integration testing and System testing is also performed in Faculty Portal project.</w:t>
      </w:r>
      <w:r w:rsidR="0074735B">
        <w:rPr>
          <w:rFonts w:ascii="Times New Roman" w:eastAsia="Times New Roman" w:hAnsi="Times New Roman"/>
          <w:sz w:val="36"/>
        </w:rPr>
        <w:t xml:space="preserve"> </w:t>
      </w:r>
    </w:p>
    <w:p w:rsidR="00EC2CD0" w:rsidRDefault="00EC2CD0" w:rsidP="000F0A23">
      <w:pPr>
        <w:spacing w:line="0" w:lineRule="atLeast"/>
        <w:rPr>
          <w:b/>
          <w:sz w:val="28"/>
        </w:rPr>
      </w:pPr>
    </w:p>
    <w:p w:rsidR="00EC2CD0" w:rsidRDefault="00EC2CD0" w:rsidP="000F0A23">
      <w:pPr>
        <w:spacing w:line="0" w:lineRule="atLeast"/>
        <w:rPr>
          <w:b/>
          <w:sz w:val="28"/>
        </w:rPr>
      </w:pPr>
    </w:p>
    <w:p w:rsidR="00EC2CD0" w:rsidRDefault="00EC2CD0" w:rsidP="000F0A23">
      <w:pPr>
        <w:spacing w:line="0" w:lineRule="atLeast"/>
        <w:rPr>
          <w:b/>
          <w:sz w:val="28"/>
        </w:rPr>
      </w:pPr>
    </w:p>
    <w:p w:rsidR="00EC2CD0" w:rsidRDefault="00EC2CD0" w:rsidP="000F0A23">
      <w:pPr>
        <w:spacing w:line="0" w:lineRule="atLeast"/>
        <w:rPr>
          <w:b/>
          <w:sz w:val="28"/>
        </w:rPr>
      </w:pPr>
    </w:p>
    <w:p w:rsidR="00EC2CD0" w:rsidRDefault="00EC2CD0" w:rsidP="000F0A23">
      <w:pPr>
        <w:spacing w:line="0" w:lineRule="atLeast"/>
        <w:rPr>
          <w:b/>
          <w:sz w:val="28"/>
        </w:rPr>
      </w:pPr>
    </w:p>
    <w:p w:rsidR="00EC2CD0" w:rsidRDefault="00EC2CD0" w:rsidP="000F0A23">
      <w:pPr>
        <w:spacing w:line="0" w:lineRule="atLeast"/>
        <w:rPr>
          <w:b/>
          <w:sz w:val="28"/>
        </w:rPr>
      </w:pPr>
    </w:p>
    <w:p w:rsidR="00EC2CD0" w:rsidRDefault="00EC2CD0" w:rsidP="000F0A23">
      <w:pPr>
        <w:spacing w:line="0" w:lineRule="atLeast"/>
        <w:rPr>
          <w:b/>
          <w:sz w:val="28"/>
        </w:rPr>
      </w:pPr>
    </w:p>
    <w:p w:rsidR="00EC2CD0" w:rsidRDefault="00EC2CD0" w:rsidP="000F0A23">
      <w:pPr>
        <w:spacing w:line="0" w:lineRule="atLeast"/>
        <w:rPr>
          <w:b/>
          <w:sz w:val="28"/>
        </w:rPr>
      </w:pPr>
    </w:p>
    <w:p w:rsidR="00EC2CD0" w:rsidRPr="00EC2CD0" w:rsidRDefault="00EC2CD0" w:rsidP="000F0A23">
      <w:pPr>
        <w:spacing w:line="0" w:lineRule="atLeast"/>
        <w:rPr>
          <w:rFonts w:ascii="Times New Roman" w:eastAsia="Times New Roman" w:hAnsi="Times New Roman"/>
          <w:b/>
          <w:sz w:val="44"/>
        </w:rPr>
      </w:pPr>
      <w:r w:rsidRPr="00EC2CD0">
        <w:rPr>
          <w:b/>
          <w:sz w:val="28"/>
        </w:rPr>
        <w:lastRenderedPageBreak/>
        <w:t>4.4 Test Cases</w:t>
      </w:r>
    </w:p>
    <w:tbl>
      <w:tblPr>
        <w:tblStyle w:val="TableGrid"/>
        <w:tblW w:w="9864" w:type="dxa"/>
        <w:tblLook w:val="04A0" w:firstRow="1" w:lastRow="0" w:firstColumn="1" w:lastColumn="0" w:noHBand="0" w:noVBand="1"/>
      </w:tblPr>
      <w:tblGrid>
        <w:gridCol w:w="1382"/>
        <w:gridCol w:w="1572"/>
        <w:gridCol w:w="1763"/>
        <w:gridCol w:w="1836"/>
        <w:gridCol w:w="1929"/>
        <w:gridCol w:w="1382"/>
      </w:tblGrid>
      <w:tr w:rsidR="000F0A23" w:rsidTr="003A63FD">
        <w:trPr>
          <w:trHeight w:val="573"/>
        </w:trPr>
        <w:tc>
          <w:tcPr>
            <w:tcW w:w="1382" w:type="dxa"/>
          </w:tcPr>
          <w:p w:rsidR="000F0A23" w:rsidRPr="000F0A23" w:rsidRDefault="000F0A23" w:rsidP="000F0A23">
            <w:pPr>
              <w:spacing w:line="0" w:lineRule="atLeast"/>
              <w:jc w:val="center"/>
              <w:rPr>
                <w:rFonts w:ascii="Times New Roman" w:eastAsia="Times New Roman" w:hAnsi="Times New Roman"/>
                <w:b/>
                <w:sz w:val="32"/>
              </w:rPr>
            </w:pPr>
            <w:r w:rsidRPr="000F0A23">
              <w:rPr>
                <w:rFonts w:ascii="Times New Roman" w:eastAsia="Times New Roman" w:hAnsi="Times New Roman"/>
                <w:b/>
                <w:sz w:val="32"/>
              </w:rPr>
              <w:t>Testcase ID</w:t>
            </w:r>
          </w:p>
        </w:tc>
        <w:tc>
          <w:tcPr>
            <w:tcW w:w="1572" w:type="dxa"/>
          </w:tcPr>
          <w:p w:rsidR="000F0A23" w:rsidRPr="000F0A23" w:rsidRDefault="000F0A23" w:rsidP="000F0A23">
            <w:pPr>
              <w:spacing w:line="0" w:lineRule="atLeast"/>
              <w:jc w:val="center"/>
              <w:rPr>
                <w:rFonts w:ascii="Times New Roman" w:eastAsia="Times New Roman" w:hAnsi="Times New Roman"/>
                <w:b/>
                <w:sz w:val="32"/>
              </w:rPr>
            </w:pPr>
            <w:r w:rsidRPr="000F0A23">
              <w:rPr>
                <w:rFonts w:ascii="Times New Roman" w:eastAsia="Times New Roman" w:hAnsi="Times New Roman"/>
                <w:b/>
                <w:sz w:val="32"/>
              </w:rPr>
              <w:t>Test</w:t>
            </w:r>
          </w:p>
          <w:p w:rsidR="000F0A23" w:rsidRPr="000F0A23" w:rsidRDefault="003A63FD" w:rsidP="000F0A23">
            <w:pPr>
              <w:spacing w:line="0" w:lineRule="atLeast"/>
              <w:jc w:val="center"/>
              <w:rPr>
                <w:rFonts w:ascii="Times New Roman" w:eastAsia="Times New Roman" w:hAnsi="Times New Roman"/>
                <w:b/>
                <w:sz w:val="32"/>
              </w:rPr>
            </w:pPr>
            <w:r>
              <w:rPr>
                <w:rFonts w:ascii="Times New Roman" w:eastAsia="Times New Roman" w:hAnsi="Times New Roman"/>
                <w:b/>
                <w:sz w:val="32"/>
              </w:rPr>
              <w:t>Module</w:t>
            </w:r>
          </w:p>
        </w:tc>
        <w:tc>
          <w:tcPr>
            <w:tcW w:w="1763" w:type="dxa"/>
          </w:tcPr>
          <w:p w:rsidR="000F0A23" w:rsidRPr="000F0A23" w:rsidRDefault="003A63FD" w:rsidP="000F0A23">
            <w:pPr>
              <w:spacing w:line="0" w:lineRule="atLeast"/>
              <w:jc w:val="center"/>
              <w:rPr>
                <w:rFonts w:ascii="Times New Roman" w:eastAsia="Times New Roman" w:hAnsi="Times New Roman"/>
                <w:b/>
                <w:sz w:val="32"/>
              </w:rPr>
            </w:pPr>
            <w:r>
              <w:rPr>
                <w:rFonts w:ascii="Times New Roman" w:eastAsia="Times New Roman" w:hAnsi="Times New Roman"/>
                <w:b/>
                <w:sz w:val="32"/>
              </w:rPr>
              <w:t xml:space="preserve">Test </w:t>
            </w:r>
            <w:r w:rsidR="00F8571B">
              <w:rPr>
                <w:rFonts w:ascii="Times New Roman" w:eastAsia="Times New Roman" w:hAnsi="Times New Roman"/>
                <w:b/>
                <w:sz w:val="32"/>
              </w:rPr>
              <w:t>Scenario</w:t>
            </w:r>
          </w:p>
        </w:tc>
        <w:tc>
          <w:tcPr>
            <w:tcW w:w="1836" w:type="dxa"/>
          </w:tcPr>
          <w:p w:rsidR="000F0A23" w:rsidRPr="000F0A23" w:rsidRDefault="000F0A23" w:rsidP="000F0A23">
            <w:pPr>
              <w:spacing w:line="0" w:lineRule="atLeast"/>
              <w:jc w:val="center"/>
              <w:rPr>
                <w:rFonts w:ascii="Times New Roman" w:eastAsia="Times New Roman" w:hAnsi="Times New Roman"/>
                <w:b/>
                <w:sz w:val="32"/>
              </w:rPr>
            </w:pPr>
            <w:r w:rsidRPr="000F0A23">
              <w:rPr>
                <w:rFonts w:ascii="Times New Roman" w:eastAsia="Times New Roman" w:hAnsi="Times New Roman"/>
                <w:b/>
                <w:sz w:val="32"/>
              </w:rPr>
              <w:t>Test Data</w:t>
            </w:r>
          </w:p>
        </w:tc>
        <w:tc>
          <w:tcPr>
            <w:tcW w:w="1929" w:type="dxa"/>
          </w:tcPr>
          <w:p w:rsidR="000F0A23" w:rsidRPr="000F0A23" w:rsidRDefault="000F0A23" w:rsidP="000F0A23">
            <w:pPr>
              <w:spacing w:line="0" w:lineRule="atLeast"/>
              <w:jc w:val="center"/>
              <w:rPr>
                <w:rFonts w:ascii="Times New Roman" w:eastAsia="Times New Roman" w:hAnsi="Times New Roman"/>
                <w:b/>
                <w:sz w:val="32"/>
              </w:rPr>
            </w:pPr>
            <w:r w:rsidRPr="000F0A23">
              <w:rPr>
                <w:rFonts w:ascii="Times New Roman" w:eastAsia="Times New Roman" w:hAnsi="Times New Roman"/>
                <w:b/>
                <w:sz w:val="32"/>
              </w:rPr>
              <w:t>Expected Result</w:t>
            </w:r>
          </w:p>
        </w:tc>
        <w:tc>
          <w:tcPr>
            <w:tcW w:w="1382" w:type="dxa"/>
          </w:tcPr>
          <w:p w:rsidR="000F0A23" w:rsidRPr="000F0A23" w:rsidRDefault="000F0A23" w:rsidP="000F0A23">
            <w:pPr>
              <w:spacing w:line="0" w:lineRule="atLeast"/>
              <w:jc w:val="center"/>
              <w:rPr>
                <w:rFonts w:ascii="Times New Roman" w:eastAsia="Times New Roman" w:hAnsi="Times New Roman"/>
                <w:b/>
                <w:sz w:val="32"/>
              </w:rPr>
            </w:pPr>
            <w:r w:rsidRPr="000F0A23">
              <w:rPr>
                <w:rFonts w:ascii="Times New Roman" w:eastAsia="Times New Roman" w:hAnsi="Times New Roman"/>
                <w:b/>
                <w:sz w:val="32"/>
              </w:rPr>
              <w:t>Decision</w:t>
            </w:r>
          </w:p>
        </w:tc>
      </w:tr>
      <w:tr w:rsidR="00E23EF4" w:rsidTr="003A63FD">
        <w:trPr>
          <w:trHeight w:val="286"/>
        </w:trPr>
        <w:tc>
          <w:tcPr>
            <w:tcW w:w="1382" w:type="dxa"/>
            <w:vAlign w:val="bottom"/>
          </w:tcPr>
          <w:p w:rsidR="00E23EF4" w:rsidRDefault="00E23EF4" w:rsidP="00C02027">
            <w:pPr>
              <w:spacing w:line="256" w:lineRule="exact"/>
              <w:ind w:left="120"/>
              <w:rPr>
                <w:rFonts w:ascii="Times New Roman" w:eastAsia="Times New Roman" w:hAnsi="Times New Roman"/>
                <w:sz w:val="24"/>
              </w:rPr>
            </w:pPr>
            <w:r>
              <w:rPr>
                <w:rFonts w:ascii="Times New Roman" w:eastAsia="Times New Roman" w:hAnsi="Times New Roman"/>
                <w:sz w:val="24"/>
              </w:rPr>
              <w:t>T01</w:t>
            </w:r>
          </w:p>
        </w:tc>
        <w:tc>
          <w:tcPr>
            <w:tcW w:w="1572" w:type="dxa"/>
            <w:vAlign w:val="bottom"/>
          </w:tcPr>
          <w:p w:rsidR="00E23EF4" w:rsidRDefault="00E23EF4" w:rsidP="00C02027">
            <w:pPr>
              <w:spacing w:line="256" w:lineRule="exact"/>
              <w:ind w:left="100"/>
              <w:rPr>
                <w:rFonts w:ascii="Times New Roman" w:eastAsia="Times New Roman" w:hAnsi="Times New Roman"/>
                <w:sz w:val="24"/>
              </w:rPr>
            </w:pPr>
            <w:r>
              <w:rPr>
                <w:rFonts w:ascii="Times New Roman" w:eastAsia="Times New Roman" w:hAnsi="Times New Roman"/>
                <w:sz w:val="24"/>
              </w:rPr>
              <w:t>Login</w:t>
            </w:r>
          </w:p>
        </w:tc>
        <w:tc>
          <w:tcPr>
            <w:tcW w:w="1763" w:type="dxa"/>
            <w:vAlign w:val="bottom"/>
          </w:tcPr>
          <w:p w:rsidR="00E23EF4" w:rsidRDefault="00F8571B" w:rsidP="00C02027">
            <w:pPr>
              <w:spacing w:line="256" w:lineRule="exact"/>
              <w:ind w:left="80"/>
              <w:rPr>
                <w:rFonts w:ascii="Times New Roman" w:eastAsia="Times New Roman" w:hAnsi="Times New Roman"/>
                <w:sz w:val="24"/>
              </w:rPr>
            </w:pPr>
            <w:r>
              <w:rPr>
                <w:rFonts w:ascii="Times New Roman" w:eastAsia="Times New Roman" w:hAnsi="Times New Roman"/>
                <w:sz w:val="24"/>
              </w:rPr>
              <w:t>Login</w:t>
            </w:r>
          </w:p>
        </w:tc>
        <w:tc>
          <w:tcPr>
            <w:tcW w:w="1836" w:type="dxa"/>
            <w:vAlign w:val="bottom"/>
          </w:tcPr>
          <w:p w:rsidR="00E23EF4" w:rsidRDefault="00E23EF4" w:rsidP="00C02027">
            <w:pPr>
              <w:spacing w:line="256" w:lineRule="exact"/>
              <w:ind w:left="100"/>
              <w:rPr>
                <w:rFonts w:ascii="Times New Roman" w:eastAsia="Times New Roman" w:hAnsi="Times New Roman"/>
                <w:sz w:val="24"/>
              </w:rPr>
            </w:pPr>
            <w:r>
              <w:rPr>
                <w:rFonts w:ascii="Times New Roman" w:eastAsia="Times New Roman" w:hAnsi="Times New Roman"/>
                <w:sz w:val="24"/>
              </w:rPr>
              <w:t>Username and</w:t>
            </w:r>
            <w:r w:rsidR="003A63FD">
              <w:rPr>
                <w:rFonts w:ascii="Times New Roman" w:eastAsia="Times New Roman" w:hAnsi="Times New Roman"/>
                <w:sz w:val="24"/>
              </w:rPr>
              <w:t xml:space="preserve"> password</w:t>
            </w:r>
          </w:p>
        </w:tc>
        <w:tc>
          <w:tcPr>
            <w:tcW w:w="1929" w:type="dxa"/>
            <w:vAlign w:val="bottom"/>
          </w:tcPr>
          <w:p w:rsidR="00E23EF4" w:rsidRDefault="00E23EF4" w:rsidP="00C02027">
            <w:pPr>
              <w:spacing w:line="256" w:lineRule="exact"/>
              <w:ind w:left="100"/>
              <w:rPr>
                <w:rFonts w:ascii="Times New Roman" w:eastAsia="Times New Roman" w:hAnsi="Times New Roman"/>
                <w:sz w:val="24"/>
              </w:rPr>
            </w:pPr>
            <w:r>
              <w:rPr>
                <w:rFonts w:ascii="Times New Roman" w:eastAsia="Times New Roman" w:hAnsi="Times New Roman"/>
                <w:sz w:val="24"/>
              </w:rPr>
              <w:t>Successful login</w:t>
            </w:r>
          </w:p>
        </w:tc>
        <w:tc>
          <w:tcPr>
            <w:tcW w:w="1382" w:type="dxa"/>
            <w:vAlign w:val="bottom"/>
          </w:tcPr>
          <w:p w:rsidR="00E23EF4" w:rsidRDefault="00E23EF4" w:rsidP="00C02027">
            <w:pPr>
              <w:spacing w:line="256"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T02</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w:t>
            </w:r>
            <w:r w:rsidR="003A63FD">
              <w:rPr>
                <w:rFonts w:ascii="Times New Roman" w:eastAsia="Times New Roman" w:hAnsi="Times New Roman"/>
                <w:sz w:val="24"/>
              </w:rPr>
              <w:t xml:space="preserve"> preferences</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Select subject</w:t>
            </w:r>
            <w:r w:rsidR="003A63FD">
              <w:rPr>
                <w:rFonts w:ascii="Times New Roman" w:eastAsia="Times New Roman" w:hAnsi="Times New Roman"/>
                <w:sz w:val="24"/>
              </w:rPr>
              <w:t xml:space="preserve"> preference</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Subjects list</w:t>
            </w:r>
          </w:p>
        </w:tc>
        <w:tc>
          <w:tcPr>
            <w:tcW w:w="1929"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 selected</w:t>
            </w:r>
            <w:r w:rsidR="003A63FD">
              <w:rPr>
                <w:rFonts w:ascii="Times New Roman" w:eastAsia="Times New Roman" w:hAnsi="Times New Roman"/>
                <w:sz w:val="24"/>
              </w:rPr>
              <w:t xml:space="preserve"> successful</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T03</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w:t>
            </w:r>
            <w:r w:rsidR="003A63FD">
              <w:rPr>
                <w:rFonts w:ascii="Times New Roman" w:eastAsia="Times New Roman" w:hAnsi="Times New Roman"/>
                <w:sz w:val="24"/>
              </w:rPr>
              <w:t xml:space="preserve"> preferences</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Enable/Disable</w:t>
            </w:r>
            <w:r w:rsidR="003A63FD">
              <w:rPr>
                <w:rFonts w:ascii="Times New Roman" w:eastAsia="Times New Roman" w:hAnsi="Times New Roman"/>
                <w:sz w:val="24"/>
              </w:rPr>
              <w:t xml:space="preserve"> Module</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Subjects list</w:t>
            </w:r>
          </w:p>
        </w:tc>
        <w:tc>
          <w:tcPr>
            <w:tcW w:w="1929"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Successful</w:t>
            </w:r>
            <w:r w:rsidR="003A63FD">
              <w:rPr>
                <w:rFonts w:ascii="Times New Roman" w:eastAsia="Times New Roman" w:hAnsi="Times New Roman"/>
                <w:sz w:val="24"/>
              </w:rPr>
              <w:t xml:space="preserve"> enabled/disabled</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4" w:lineRule="exact"/>
              <w:ind w:left="120"/>
              <w:rPr>
                <w:rFonts w:ascii="Times New Roman" w:eastAsia="Times New Roman" w:hAnsi="Times New Roman"/>
                <w:sz w:val="24"/>
              </w:rPr>
            </w:pPr>
            <w:r>
              <w:rPr>
                <w:rFonts w:ascii="Times New Roman" w:eastAsia="Times New Roman" w:hAnsi="Times New Roman"/>
                <w:sz w:val="24"/>
              </w:rPr>
              <w:t>T04</w:t>
            </w:r>
          </w:p>
        </w:tc>
        <w:tc>
          <w:tcPr>
            <w:tcW w:w="1572"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Subject</w:t>
            </w:r>
            <w:r w:rsidR="003A63FD">
              <w:rPr>
                <w:rFonts w:ascii="Times New Roman" w:eastAsia="Times New Roman" w:hAnsi="Times New Roman"/>
                <w:sz w:val="24"/>
              </w:rPr>
              <w:t xml:space="preserve"> preferences</w:t>
            </w:r>
          </w:p>
        </w:tc>
        <w:tc>
          <w:tcPr>
            <w:tcW w:w="1763" w:type="dxa"/>
            <w:vAlign w:val="bottom"/>
          </w:tcPr>
          <w:p w:rsidR="00E23EF4" w:rsidRDefault="00E23EF4" w:rsidP="00C02027">
            <w:pPr>
              <w:spacing w:line="264" w:lineRule="exact"/>
              <w:ind w:left="80"/>
              <w:rPr>
                <w:rFonts w:ascii="Times New Roman" w:eastAsia="Times New Roman" w:hAnsi="Times New Roman"/>
                <w:sz w:val="24"/>
              </w:rPr>
            </w:pPr>
            <w:r>
              <w:rPr>
                <w:rFonts w:ascii="Times New Roman" w:eastAsia="Times New Roman" w:hAnsi="Times New Roman"/>
                <w:sz w:val="24"/>
              </w:rPr>
              <w:t>View Offered</w:t>
            </w:r>
            <w:r w:rsidR="003A63FD">
              <w:rPr>
                <w:rFonts w:ascii="Times New Roman" w:eastAsia="Times New Roman" w:hAnsi="Times New Roman"/>
                <w:sz w:val="24"/>
              </w:rPr>
              <w:t xml:space="preserve"> Subjects</w:t>
            </w:r>
          </w:p>
        </w:tc>
        <w:tc>
          <w:tcPr>
            <w:tcW w:w="1836"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Subjects list</w:t>
            </w:r>
          </w:p>
        </w:tc>
        <w:tc>
          <w:tcPr>
            <w:tcW w:w="1929"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Sem wise list of</w:t>
            </w:r>
            <w:r w:rsidR="003A63FD">
              <w:rPr>
                <w:rFonts w:ascii="Times New Roman" w:eastAsia="Times New Roman" w:hAnsi="Times New Roman"/>
                <w:sz w:val="24"/>
              </w:rPr>
              <w:t xml:space="preserve"> subjects</w:t>
            </w:r>
          </w:p>
        </w:tc>
        <w:tc>
          <w:tcPr>
            <w:tcW w:w="1382"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T05</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w:t>
            </w:r>
            <w:r w:rsidR="003A63FD">
              <w:rPr>
                <w:rFonts w:ascii="Times New Roman" w:eastAsia="Times New Roman" w:hAnsi="Times New Roman"/>
                <w:sz w:val="24"/>
              </w:rPr>
              <w:t xml:space="preserve"> preferences</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Print Subjects</w:t>
            </w:r>
            <w:r w:rsidR="003A63FD">
              <w:rPr>
                <w:rFonts w:ascii="Times New Roman" w:eastAsia="Times New Roman" w:hAnsi="Times New Roman"/>
                <w:sz w:val="24"/>
              </w:rPr>
              <w:t xml:space="preserve"> preferences list</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w:t>
            </w:r>
            <w:r w:rsidR="003A63FD">
              <w:rPr>
                <w:rFonts w:ascii="Times New Roman" w:eastAsia="Times New Roman" w:hAnsi="Times New Roman"/>
                <w:sz w:val="24"/>
              </w:rPr>
              <w:t xml:space="preserve"> </w:t>
            </w:r>
            <w:r>
              <w:rPr>
                <w:rFonts w:ascii="Times New Roman" w:eastAsia="Times New Roman" w:hAnsi="Times New Roman"/>
                <w:sz w:val="24"/>
              </w:rPr>
              <w:t xml:space="preserve">wise </w:t>
            </w:r>
            <w:r w:rsidR="003A63FD">
              <w:rPr>
                <w:rFonts w:ascii="Times New Roman" w:eastAsia="Times New Roman" w:hAnsi="Times New Roman"/>
                <w:sz w:val="24"/>
              </w:rPr>
              <w:t xml:space="preserve">/ Faculty wise/ Slot wise list </w:t>
            </w:r>
          </w:p>
        </w:tc>
        <w:tc>
          <w:tcPr>
            <w:tcW w:w="1929"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Printed list</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T06</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w:t>
            </w:r>
            <w:r w:rsidR="003A63FD">
              <w:rPr>
                <w:rFonts w:ascii="Times New Roman" w:eastAsia="Times New Roman" w:hAnsi="Times New Roman"/>
                <w:sz w:val="24"/>
              </w:rPr>
              <w:t xml:space="preserve"> preferences</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Edit offered</w:t>
            </w:r>
            <w:r w:rsidR="003A63FD">
              <w:rPr>
                <w:rFonts w:ascii="Times New Roman" w:eastAsia="Times New Roman" w:hAnsi="Times New Roman"/>
                <w:sz w:val="24"/>
              </w:rPr>
              <w:t xml:space="preserve"> subjects</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Subjects list</w:t>
            </w:r>
          </w:p>
        </w:tc>
        <w:tc>
          <w:tcPr>
            <w:tcW w:w="1929"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Successfully</w:t>
            </w:r>
            <w:r w:rsidR="003A63FD">
              <w:rPr>
                <w:rFonts w:ascii="Times New Roman" w:eastAsia="Times New Roman" w:hAnsi="Times New Roman"/>
                <w:sz w:val="24"/>
              </w:rPr>
              <w:t xml:space="preserve"> Edited subjects</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T07</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Change</w:t>
            </w:r>
            <w:r w:rsidR="003A63FD">
              <w:rPr>
                <w:rFonts w:ascii="Times New Roman" w:eastAsia="Times New Roman" w:hAnsi="Times New Roman"/>
                <w:sz w:val="24"/>
              </w:rPr>
              <w:t xml:space="preserve"> password</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Enter current</w:t>
            </w:r>
            <w:r w:rsidR="003A63FD">
              <w:rPr>
                <w:rFonts w:ascii="Times New Roman" w:eastAsia="Times New Roman" w:hAnsi="Times New Roman"/>
                <w:sz w:val="24"/>
              </w:rPr>
              <w:t xml:space="preserve"> and old password</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Password</w:t>
            </w:r>
          </w:p>
        </w:tc>
        <w:tc>
          <w:tcPr>
            <w:tcW w:w="1929"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Successful</w:t>
            </w:r>
            <w:r w:rsidR="003A63FD">
              <w:rPr>
                <w:rFonts w:ascii="Times New Roman" w:eastAsia="Times New Roman" w:hAnsi="Times New Roman"/>
                <w:sz w:val="24"/>
              </w:rPr>
              <w:t xml:space="preserve"> changed password</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59" w:lineRule="exact"/>
              <w:ind w:left="120"/>
              <w:rPr>
                <w:rFonts w:ascii="Times New Roman" w:eastAsia="Times New Roman" w:hAnsi="Times New Roman"/>
                <w:sz w:val="24"/>
              </w:rPr>
            </w:pPr>
            <w:r>
              <w:rPr>
                <w:rFonts w:ascii="Times New Roman" w:eastAsia="Times New Roman" w:hAnsi="Times New Roman"/>
                <w:sz w:val="24"/>
              </w:rPr>
              <w:t>T08</w:t>
            </w:r>
          </w:p>
        </w:tc>
        <w:tc>
          <w:tcPr>
            <w:tcW w:w="1572" w:type="dxa"/>
            <w:vAlign w:val="bottom"/>
          </w:tcPr>
          <w:p w:rsidR="00E23EF4" w:rsidRDefault="00E23EF4" w:rsidP="00C02027">
            <w:pPr>
              <w:spacing w:line="259" w:lineRule="exact"/>
              <w:ind w:left="100"/>
              <w:rPr>
                <w:rFonts w:ascii="Times New Roman" w:eastAsia="Times New Roman" w:hAnsi="Times New Roman"/>
                <w:sz w:val="24"/>
              </w:rPr>
            </w:pPr>
            <w:r>
              <w:rPr>
                <w:rFonts w:ascii="Times New Roman" w:eastAsia="Times New Roman" w:hAnsi="Times New Roman"/>
                <w:sz w:val="24"/>
              </w:rPr>
              <w:t>Leave</w:t>
            </w:r>
            <w:r w:rsidR="003A63FD">
              <w:rPr>
                <w:rFonts w:ascii="Times New Roman" w:eastAsia="Times New Roman" w:hAnsi="Times New Roman"/>
                <w:sz w:val="24"/>
              </w:rPr>
              <w:t xml:space="preserve"> Management</w:t>
            </w:r>
          </w:p>
        </w:tc>
        <w:tc>
          <w:tcPr>
            <w:tcW w:w="1763" w:type="dxa"/>
            <w:vAlign w:val="bottom"/>
          </w:tcPr>
          <w:p w:rsidR="00E23EF4" w:rsidRDefault="00E23EF4" w:rsidP="00C02027">
            <w:pPr>
              <w:spacing w:line="259" w:lineRule="exact"/>
              <w:ind w:left="80"/>
              <w:rPr>
                <w:rFonts w:ascii="Times New Roman" w:eastAsia="Times New Roman" w:hAnsi="Times New Roman"/>
                <w:sz w:val="24"/>
              </w:rPr>
            </w:pPr>
            <w:r>
              <w:rPr>
                <w:rFonts w:ascii="Times New Roman" w:eastAsia="Times New Roman" w:hAnsi="Times New Roman"/>
                <w:sz w:val="24"/>
              </w:rPr>
              <w:t>Apply for</w:t>
            </w:r>
            <w:r w:rsidR="003A63FD">
              <w:rPr>
                <w:rFonts w:ascii="Times New Roman" w:eastAsia="Times New Roman" w:hAnsi="Times New Roman"/>
                <w:sz w:val="24"/>
              </w:rPr>
              <w:t xml:space="preserve"> leave</w:t>
            </w:r>
          </w:p>
        </w:tc>
        <w:tc>
          <w:tcPr>
            <w:tcW w:w="1836" w:type="dxa"/>
            <w:vAlign w:val="bottom"/>
          </w:tcPr>
          <w:p w:rsidR="00E23EF4" w:rsidRDefault="00E23EF4" w:rsidP="00C02027">
            <w:pPr>
              <w:spacing w:line="259" w:lineRule="exact"/>
              <w:ind w:left="100"/>
              <w:rPr>
                <w:rFonts w:ascii="Times New Roman" w:eastAsia="Times New Roman" w:hAnsi="Times New Roman"/>
                <w:sz w:val="24"/>
              </w:rPr>
            </w:pPr>
            <w:r>
              <w:rPr>
                <w:rFonts w:ascii="Times New Roman" w:eastAsia="Times New Roman" w:hAnsi="Times New Roman"/>
                <w:sz w:val="24"/>
              </w:rPr>
              <w:t>Leave details</w:t>
            </w:r>
          </w:p>
        </w:tc>
        <w:tc>
          <w:tcPr>
            <w:tcW w:w="1929" w:type="dxa"/>
            <w:vAlign w:val="bottom"/>
          </w:tcPr>
          <w:p w:rsidR="00E23EF4" w:rsidRDefault="00E23EF4" w:rsidP="00C02027">
            <w:pPr>
              <w:spacing w:line="259" w:lineRule="exact"/>
              <w:ind w:left="100"/>
              <w:rPr>
                <w:rFonts w:ascii="Times New Roman" w:eastAsia="Times New Roman" w:hAnsi="Times New Roman"/>
                <w:sz w:val="24"/>
              </w:rPr>
            </w:pPr>
            <w:r>
              <w:rPr>
                <w:rFonts w:ascii="Times New Roman" w:eastAsia="Times New Roman" w:hAnsi="Times New Roman"/>
                <w:sz w:val="24"/>
              </w:rPr>
              <w:t>Successful</w:t>
            </w:r>
            <w:r w:rsidR="003A63FD">
              <w:rPr>
                <w:rFonts w:ascii="Times New Roman" w:eastAsia="Times New Roman" w:hAnsi="Times New Roman"/>
                <w:sz w:val="24"/>
              </w:rPr>
              <w:t xml:space="preserve"> application</w:t>
            </w:r>
          </w:p>
        </w:tc>
        <w:tc>
          <w:tcPr>
            <w:tcW w:w="1382" w:type="dxa"/>
            <w:vAlign w:val="bottom"/>
          </w:tcPr>
          <w:p w:rsidR="00E23EF4" w:rsidRDefault="00E23EF4" w:rsidP="00C02027">
            <w:pPr>
              <w:spacing w:line="259"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T09</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Leave</w:t>
            </w:r>
            <w:r w:rsidR="003A63FD">
              <w:rPr>
                <w:rFonts w:ascii="Times New Roman" w:eastAsia="Times New Roman" w:hAnsi="Times New Roman"/>
                <w:sz w:val="24"/>
              </w:rPr>
              <w:t xml:space="preserve"> Management</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Show my</w:t>
            </w:r>
            <w:r w:rsidR="00F8571B">
              <w:rPr>
                <w:rFonts w:ascii="Times New Roman" w:eastAsia="Times New Roman" w:hAnsi="Times New Roman"/>
                <w:sz w:val="24"/>
              </w:rPr>
              <w:t xml:space="preserve"> leave</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List of leaves</w:t>
            </w:r>
          </w:p>
        </w:tc>
        <w:tc>
          <w:tcPr>
            <w:tcW w:w="1929" w:type="dxa"/>
            <w:vAlign w:val="bottom"/>
          </w:tcPr>
          <w:p w:rsidR="00E23EF4" w:rsidRDefault="00F8571B" w:rsidP="00C02027">
            <w:pPr>
              <w:spacing w:line="261" w:lineRule="exact"/>
              <w:ind w:left="100"/>
              <w:rPr>
                <w:rFonts w:ascii="Times New Roman" w:eastAsia="Times New Roman" w:hAnsi="Times New Roman"/>
                <w:sz w:val="24"/>
              </w:rPr>
            </w:pPr>
            <w:r>
              <w:rPr>
                <w:rFonts w:ascii="Times New Roman" w:eastAsia="Times New Roman" w:hAnsi="Times New Roman"/>
                <w:sz w:val="24"/>
              </w:rPr>
              <w:t>List of faulty leaves</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T10</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Leave</w:t>
            </w:r>
            <w:r w:rsidR="003A63FD">
              <w:rPr>
                <w:rFonts w:ascii="Times New Roman" w:eastAsia="Times New Roman" w:hAnsi="Times New Roman"/>
                <w:sz w:val="24"/>
              </w:rPr>
              <w:t xml:space="preserve"> Management</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View all Leave</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List of pending</w:t>
            </w:r>
            <w:r w:rsidR="003A63FD">
              <w:rPr>
                <w:rFonts w:ascii="Times New Roman" w:eastAsia="Times New Roman" w:hAnsi="Times New Roman"/>
                <w:sz w:val="24"/>
              </w:rPr>
              <w:t xml:space="preserve"> or approved/ rejected leaves</w:t>
            </w:r>
          </w:p>
        </w:tc>
        <w:tc>
          <w:tcPr>
            <w:tcW w:w="1929" w:type="dxa"/>
            <w:vAlign w:val="bottom"/>
          </w:tcPr>
          <w:p w:rsidR="00E23EF4" w:rsidRDefault="003A63FD" w:rsidP="00C02027">
            <w:pPr>
              <w:spacing w:line="261" w:lineRule="exact"/>
              <w:ind w:left="100"/>
              <w:rPr>
                <w:rFonts w:ascii="Times New Roman" w:eastAsia="Times New Roman" w:hAnsi="Times New Roman"/>
                <w:sz w:val="24"/>
              </w:rPr>
            </w:pPr>
            <w:r>
              <w:rPr>
                <w:rFonts w:ascii="Times New Roman" w:eastAsia="Times New Roman" w:hAnsi="Times New Roman"/>
                <w:sz w:val="24"/>
              </w:rPr>
              <w:t xml:space="preserve">List of </w:t>
            </w:r>
            <w:r w:rsidR="00F8571B">
              <w:rPr>
                <w:rFonts w:ascii="Times New Roman" w:eastAsia="Times New Roman" w:hAnsi="Times New Roman"/>
                <w:sz w:val="24"/>
              </w:rPr>
              <w:t>leaves taken</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4" w:lineRule="exact"/>
              <w:ind w:left="120"/>
              <w:rPr>
                <w:rFonts w:ascii="Times New Roman" w:eastAsia="Times New Roman" w:hAnsi="Times New Roman"/>
                <w:sz w:val="24"/>
              </w:rPr>
            </w:pPr>
            <w:r>
              <w:rPr>
                <w:rFonts w:ascii="Times New Roman" w:eastAsia="Times New Roman" w:hAnsi="Times New Roman"/>
                <w:sz w:val="24"/>
              </w:rPr>
              <w:t>T11</w:t>
            </w:r>
          </w:p>
        </w:tc>
        <w:tc>
          <w:tcPr>
            <w:tcW w:w="1572"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Leave</w:t>
            </w:r>
            <w:r w:rsidR="003A63FD">
              <w:rPr>
                <w:rFonts w:ascii="Times New Roman" w:eastAsia="Times New Roman" w:hAnsi="Times New Roman"/>
                <w:sz w:val="24"/>
              </w:rPr>
              <w:t xml:space="preserve"> Management</w:t>
            </w:r>
          </w:p>
        </w:tc>
        <w:tc>
          <w:tcPr>
            <w:tcW w:w="1763" w:type="dxa"/>
            <w:vAlign w:val="bottom"/>
          </w:tcPr>
          <w:p w:rsidR="00E23EF4" w:rsidRDefault="00E23EF4" w:rsidP="00C02027">
            <w:pPr>
              <w:spacing w:line="264" w:lineRule="exact"/>
              <w:ind w:left="80"/>
              <w:rPr>
                <w:rFonts w:ascii="Times New Roman" w:eastAsia="Times New Roman" w:hAnsi="Times New Roman"/>
                <w:sz w:val="24"/>
              </w:rPr>
            </w:pPr>
            <w:r>
              <w:rPr>
                <w:rFonts w:ascii="Times New Roman" w:eastAsia="Times New Roman" w:hAnsi="Times New Roman"/>
                <w:sz w:val="24"/>
              </w:rPr>
              <w:t>Leave History</w:t>
            </w:r>
          </w:p>
        </w:tc>
        <w:tc>
          <w:tcPr>
            <w:tcW w:w="1836"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Leave Details</w:t>
            </w:r>
          </w:p>
        </w:tc>
        <w:tc>
          <w:tcPr>
            <w:tcW w:w="1929"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List of leaves as</w:t>
            </w:r>
            <w:r w:rsidR="003A63FD">
              <w:rPr>
                <w:rFonts w:ascii="Times New Roman" w:eastAsia="Times New Roman" w:hAnsi="Times New Roman"/>
                <w:sz w:val="24"/>
              </w:rPr>
              <w:t xml:space="preserve"> per constraints</w:t>
            </w:r>
          </w:p>
        </w:tc>
        <w:tc>
          <w:tcPr>
            <w:tcW w:w="1382" w:type="dxa"/>
            <w:vAlign w:val="bottom"/>
          </w:tcPr>
          <w:p w:rsidR="00E23EF4" w:rsidRDefault="00E23EF4" w:rsidP="00C02027">
            <w:pPr>
              <w:spacing w:line="264"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T12</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Leave</w:t>
            </w:r>
            <w:r w:rsidR="003A63FD">
              <w:rPr>
                <w:rFonts w:ascii="Times New Roman" w:eastAsia="Times New Roman" w:hAnsi="Times New Roman"/>
                <w:sz w:val="24"/>
              </w:rPr>
              <w:t xml:space="preserve"> Management</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Reset leave</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w:t>
            </w:r>
          </w:p>
        </w:tc>
        <w:tc>
          <w:tcPr>
            <w:tcW w:w="1929"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Succesful</w:t>
            </w:r>
            <w:r w:rsidR="003A63FD">
              <w:rPr>
                <w:rFonts w:ascii="Times New Roman" w:eastAsia="Times New Roman" w:hAnsi="Times New Roman"/>
                <w:sz w:val="24"/>
              </w:rPr>
              <w:t xml:space="preserve"> reseting of leave</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E23EF4" w:rsidTr="003A63FD">
        <w:trPr>
          <w:trHeight w:val="286"/>
        </w:trPr>
        <w:tc>
          <w:tcPr>
            <w:tcW w:w="1382" w:type="dxa"/>
            <w:vAlign w:val="bottom"/>
          </w:tcPr>
          <w:p w:rsidR="00E23EF4" w:rsidRDefault="00E23EF4" w:rsidP="00C02027">
            <w:pPr>
              <w:spacing w:line="261" w:lineRule="exact"/>
              <w:ind w:left="120"/>
              <w:rPr>
                <w:rFonts w:ascii="Times New Roman" w:eastAsia="Times New Roman" w:hAnsi="Times New Roman"/>
                <w:sz w:val="24"/>
              </w:rPr>
            </w:pPr>
            <w:r>
              <w:rPr>
                <w:rFonts w:ascii="Times New Roman" w:eastAsia="Times New Roman" w:hAnsi="Times New Roman"/>
                <w:sz w:val="24"/>
              </w:rPr>
              <w:t>T13</w:t>
            </w:r>
          </w:p>
        </w:tc>
        <w:tc>
          <w:tcPr>
            <w:tcW w:w="157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Logout</w:t>
            </w:r>
          </w:p>
        </w:tc>
        <w:tc>
          <w:tcPr>
            <w:tcW w:w="1763" w:type="dxa"/>
            <w:vAlign w:val="bottom"/>
          </w:tcPr>
          <w:p w:rsidR="00E23EF4" w:rsidRDefault="00E23EF4" w:rsidP="00C02027">
            <w:pPr>
              <w:spacing w:line="261" w:lineRule="exact"/>
              <w:ind w:left="80"/>
              <w:rPr>
                <w:rFonts w:ascii="Times New Roman" w:eastAsia="Times New Roman" w:hAnsi="Times New Roman"/>
                <w:sz w:val="24"/>
              </w:rPr>
            </w:pPr>
            <w:r>
              <w:rPr>
                <w:rFonts w:ascii="Times New Roman" w:eastAsia="Times New Roman" w:hAnsi="Times New Roman"/>
                <w:sz w:val="24"/>
              </w:rPr>
              <w:t>logout</w:t>
            </w:r>
          </w:p>
        </w:tc>
        <w:tc>
          <w:tcPr>
            <w:tcW w:w="1836"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w:t>
            </w:r>
          </w:p>
        </w:tc>
        <w:tc>
          <w:tcPr>
            <w:tcW w:w="1929"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Successful</w:t>
            </w:r>
            <w:r w:rsidR="003A63FD">
              <w:rPr>
                <w:rFonts w:ascii="Times New Roman" w:eastAsia="Times New Roman" w:hAnsi="Times New Roman"/>
                <w:sz w:val="24"/>
              </w:rPr>
              <w:t xml:space="preserve"> </w:t>
            </w:r>
            <w:r w:rsidR="00EC2CD0">
              <w:rPr>
                <w:rFonts w:ascii="Times New Roman" w:eastAsia="Times New Roman" w:hAnsi="Times New Roman"/>
                <w:sz w:val="24"/>
              </w:rPr>
              <w:t xml:space="preserve"> </w:t>
            </w:r>
            <w:r w:rsidR="003A63FD">
              <w:rPr>
                <w:rFonts w:ascii="Times New Roman" w:eastAsia="Times New Roman" w:hAnsi="Times New Roman"/>
                <w:sz w:val="24"/>
              </w:rPr>
              <w:t>logout</w:t>
            </w:r>
          </w:p>
        </w:tc>
        <w:tc>
          <w:tcPr>
            <w:tcW w:w="1382" w:type="dxa"/>
            <w:vAlign w:val="bottom"/>
          </w:tcPr>
          <w:p w:rsidR="00E23EF4" w:rsidRDefault="00E23EF4" w:rsidP="00C02027">
            <w:pPr>
              <w:spacing w:line="261" w:lineRule="exact"/>
              <w:ind w:left="100"/>
              <w:rPr>
                <w:rFonts w:ascii="Times New Roman" w:eastAsia="Times New Roman" w:hAnsi="Times New Roman"/>
                <w:sz w:val="24"/>
              </w:rPr>
            </w:pPr>
            <w:r>
              <w:rPr>
                <w:rFonts w:ascii="Times New Roman" w:eastAsia="Times New Roman" w:hAnsi="Times New Roman"/>
                <w:sz w:val="24"/>
              </w:rPr>
              <w:t>Pass</w:t>
            </w:r>
          </w:p>
        </w:tc>
      </w:tr>
      <w:tr w:rsidR="003A63FD" w:rsidTr="003A63FD">
        <w:trPr>
          <w:trHeight w:val="286"/>
        </w:trPr>
        <w:tc>
          <w:tcPr>
            <w:tcW w:w="1382" w:type="dxa"/>
            <w:vAlign w:val="bottom"/>
          </w:tcPr>
          <w:p w:rsidR="003A63FD" w:rsidRDefault="003A63FD" w:rsidP="00C02027">
            <w:pPr>
              <w:spacing w:line="0" w:lineRule="atLeast"/>
              <w:rPr>
                <w:rFonts w:ascii="Times New Roman" w:eastAsia="Times New Roman" w:hAnsi="Times New Roman"/>
                <w:sz w:val="24"/>
              </w:rPr>
            </w:pPr>
            <w:r>
              <w:rPr>
                <w:rFonts w:ascii="Times New Roman" w:eastAsia="Times New Roman" w:hAnsi="Times New Roman"/>
                <w:sz w:val="24"/>
              </w:rPr>
              <w:t xml:space="preserve"> T14</w:t>
            </w:r>
          </w:p>
        </w:tc>
        <w:tc>
          <w:tcPr>
            <w:tcW w:w="1572" w:type="dxa"/>
            <w:vAlign w:val="bottom"/>
          </w:tcPr>
          <w:p w:rsidR="003A63FD" w:rsidRDefault="003A63FD" w:rsidP="00C02027">
            <w:pPr>
              <w:spacing w:line="0" w:lineRule="atLeast"/>
              <w:rPr>
                <w:rFonts w:ascii="Times New Roman" w:eastAsia="Times New Roman" w:hAnsi="Times New Roman"/>
                <w:sz w:val="24"/>
              </w:rPr>
            </w:pPr>
            <w:r>
              <w:rPr>
                <w:rFonts w:ascii="Times New Roman" w:eastAsia="Times New Roman" w:hAnsi="Times New Roman"/>
                <w:sz w:val="24"/>
              </w:rPr>
              <w:t>Add User</w:t>
            </w:r>
          </w:p>
        </w:tc>
        <w:tc>
          <w:tcPr>
            <w:tcW w:w="1763" w:type="dxa"/>
            <w:vAlign w:val="bottom"/>
          </w:tcPr>
          <w:p w:rsidR="003A63FD"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Add user</w:t>
            </w:r>
          </w:p>
        </w:tc>
        <w:tc>
          <w:tcPr>
            <w:tcW w:w="1836" w:type="dxa"/>
            <w:vAlign w:val="bottom"/>
          </w:tcPr>
          <w:p w:rsidR="003A63FD"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User Details</w:t>
            </w:r>
          </w:p>
        </w:tc>
        <w:tc>
          <w:tcPr>
            <w:tcW w:w="1929" w:type="dxa"/>
            <w:vAlign w:val="bottom"/>
          </w:tcPr>
          <w:p w:rsidR="003A63FD" w:rsidRDefault="00F8571B" w:rsidP="00C02027">
            <w:pPr>
              <w:spacing w:line="273" w:lineRule="exact"/>
              <w:ind w:left="100"/>
              <w:rPr>
                <w:rFonts w:ascii="Times New Roman" w:eastAsia="Times New Roman" w:hAnsi="Times New Roman"/>
                <w:sz w:val="24"/>
              </w:rPr>
            </w:pPr>
            <w:r>
              <w:rPr>
                <w:rFonts w:ascii="Times New Roman" w:eastAsia="Times New Roman" w:hAnsi="Times New Roman"/>
                <w:sz w:val="24"/>
              </w:rPr>
              <w:t>User added successfully</w:t>
            </w:r>
          </w:p>
        </w:tc>
        <w:tc>
          <w:tcPr>
            <w:tcW w:w="1382"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Pass</w:t>
            </w:r>
          </w:p>
        </w:tc>
      </w:tr>
      <w:tr w:rsidR="00F8571B" w:rsidTr="003A63FD">
        <w:trPr>
          <w:trHeight w:val="286"/>
        </w:trPr>
        <w:tc>
          <w:tcPr>
            <w:tcW w:w="1382"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 xml:space="preserve"> T15</w:t>
            </w:r>
          </w:p>
        </w:tc>
        <w:tc>
          <w:tcPr>
            <w:tcW w:w="1572"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Reset Password</w:t>
            </w:r>
          </w:p>
        </w:tc>
        <w:tc>
          <w:tcPr>
            <w:tcW w:w="1763"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For single User</w:t>
            </w:r>
          </w:p>
        </w:tc>
        <w:tc>
          <w:tcPr>
            <w:tcW w:w="1836"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Username and new password</w:t>
            </w:r>
          </w:p>
        </w:tc>
        <w:tc>
          <w:tcPr>
            <w:tcW w:w="1929" w:type="dxa"/>
            <w:vAlign w:val="bottom"/>
          </w:tcPr>
          <w:p w:rsidR="00F8571B" w:rsidRDefault="00F8571B" w:rsidP="00C02027">
            <w:pPr>
              <w:spacing w:line="273" w:lineRule="exact"/>
              <w:ind w:left="100"/>
              <w:rPr>
                <w:rFonts w:ascii="Times New Roman" w:eastAsia="Times New Roman" w:hAnsi="Times New Roman"/>
                <w:sz w:val="24"/>
              </w:rPr>
            </w:pPr>
            <w:r>
              <w:rPr>
                <w:rFonts w:ascii="Times New Roman" w:eastAsia="Times New Roman" w:hAnsi="Times New Roman"/>
                <w:sz w:val="24"/>
              </w:rPr>
              <w:t>Password changed for particular user</w:t>
            </w:r>
          </w:p>
        </w:tc>
        <w:tc>
          <w:tcPr>
            <w:tcW w:w="1382"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Pass</w:t>
            </w:r>
          </w:p>
        </w:tc>
      </w:tr>
      <w:tr w:rsidR="00F8571B" w:rsidTr="003A63FD">
        <w:trPr>
          <w:trHeight w:val="286"/>
        </w:trPr>
        <w:tc>
          <w:tcPr>
            <w:tcW w:w="1382"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 xml:space="preserve"> T16</w:t>
            </w:r>
          </w:p>
        </w:tc>
        <w:tc>
          <w:tcPr>
            <w:tcW w:w="1572"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Reset Password</w:t>
            </w:r>
          </w:p>
        </w:tc>
        <w:tc>
          <w:tcPr>
            <w:tcW w:w="1763"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For all</w:t>
            </w:r>
          </w:p>
        </w:tc>
        <w:tc>
          <w:tcPr>
            <w:tcW w:w="1836"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New Password</w:t>
            </w:r>
          </w:p>
        </w:tc>
        <w:tc>
          <w:tcPr>
            <w:tcW w:w="1929" w:type="dxa"/>
            <w:vAlign w:val="bottom"/>
          </w:tcPr>
          <w:p w:rsidR="00F8571B" w:rsidRDefault="00F8571B" w:rsidP="00C02027">
            <w:pPr>
              <w:spacing w:line="273" w:lineRule="exact"/>
              <w:ind w:left="100"/>
              <w:rPr>
                <w:rFonts w:ascii="Times New Roman" w:eastAsia="Times New Roman" w:hAnsi="Times New Roman"/>
                <w:sz w:val="24"/>
              </w:rPr>
            </w:pPr>
            <w:r>
              <w:rPr>
                <w:rFonts w:ascii="Times New Roman" w:eastAsia="Times New Roman" w:hAnsi="Times New Roman"/>
                <w:sz w:val="24"/>
              </w:rPr>
              <w:t>Password changed for all user</w:t>
            </w:r>
          </w:p>
        </w:tc>
        <w:tc>
          <w:tcPr>
            <w:tcW w:w="1382" w:type="dxa"/>
            <w:vAlign w:val="bottom"/>
          </w:tcPr>
          <w:p w:rsidR="00F8571B" w:rsidRDefault="00F8571B" w:rsidP="00C02027">
            <w:pPr>
              <w:spacing w:line="0" w:lineRule="atLeast"/>
              <w:rPr>
                <w:rFonts w:ascii="Times New Roman" w:eastAsia="Times New Roman" w:hAnsi="Times New Roman"/>
                <w:sz w:val="24"/>
              </w:rPr>
            </w:pPr>
            <w:r>
              <w:rPr>
                <w:rFonts w:ascii="Times New Roman" w:eastAsia="Times New Roman" w:hAnsi="Times New Roman"/>
                <w:sz w:val="24"/>
              </w:rPr>
              <w:t>Pass</w:t>
            </w:r>
          </w:p>
        </w:tc>
      </w:tr>
    </w:tbl>
    <w:p w:rsidR="00544FD0" w:rsidRPr="00BD1977" w:rsidRDefault="00544FD0" w:rsidP="000F0A23">
      <w:pPr>
        <w:spacing w:line="0" w:lineRule="atLeast"/>
        <w:rPr>
          <w:rFonts w:ascii="Times New Roman" w:eastAsia="Times New Roman" w:hAnsi="Times New Roman"/>
          <w:b/>
          <w:sz w:val="36"/>
        </w:rPr>
      </w:pPr>
      <w:r>
        <w:rPr>
          <w:rFonts w:ascii="Times New Roman" w:eastAsia="Times New Roman" w:hAnsi="Times New Roman"/>
          <w:sz w:val="24"/>
        </w:rPr>
        <w:br w:type="page"/>
      </w:r>
    </w:p>
    <w:p w:rsidR="00E148C3" w:rsidRPr="00E148C3" w:rsidRDefault="00860192" w:rsidP="00E148C3">
      <w:pPr>
        <w:spacing w:line="0" w:lineRule="atLeast"/>
        <w:ind w:left="7200"/>
        <w:jc w:val="right"/>
        <w:rPr>
          <w:rFonts w:ascii="Times New Roman" w:eastAsia="Times New Roman" w:hAnsi="Times New Roman"/>
          <w:b/>
          <w:sz w:val="36"/>
        </w:rPr>
      </w:pPr>
      <w:r>
        <w:rPr>
          <w:rFonts w:ascii="Times New Roman" w:eastAsia="Times New Roman" w:hAnsi="Times New Roman"/>
          <w:b/>
          <w:sz w:val="36"/>
        </w:rPr>
        <w:lastRenderedPageBreak/>
        <w:t>Chapter 5</w:t>
      </w:r>
    </w:p>
    <w:p w:rsidR="003D081D" w:rsidRDefault="00563E8D" w:rsidP="00E148C3">
      <w:pPr>
        <w:spacing w:line="0" w:lineRule="atLeast"/>
        <w:ind w:left="7020"/>
        <w:jc w:val="right"/>
        <w:rPr>
          <w:rFonts w:ascii="Times New Roman" w:eastAsia="Times New Roman" w:hAnsi="Times New Roman"/>
          <w:b/>
          <w:sz w:val="36"/>
        </w:rPr>
      </w:pPr>
      <w:r w:rsidRPr="00060512">
        <w:rPr>
          <w:rFonts w:ascii="Times New Roman" w:eastAsia="Times New Roman" w:hAnsi="Times New Roman"/>
          <w:b/>
          <w:noProof/>
          <w:sz w:val="36"/>
        </w:rPr>
        <mc:AlternateContent>
          <mc:Choice Requires="wps">
            <w:drawing>
              <wp:anchor distT="0" distB="0" distL="114300" distR="114300" simplePos="0" relativeHeight="251698176" behindDoc="0" locked="0" layoutInCell="1" allowOverlap="1" wp14:anchorId="7EA68D3E" wp14:editId="56857A95">
                <wp:simplePos x="0" y="0"/>
                <wp:positionH relativeFrom="column">
                  <wp:posOffset>-171450</wp:posOffset>
                </wp:positionH>
                <wp:positionV relativeFrom="paragraph">
                  <wp:posOffset>283210</wp:posOffset>
                </wp:positionV>
                <wp:extent cx="6324600" cy="0"/>
                <wp:effectExtent l="0" t="0" r="19050" b="19050"/>
                <wp:wrapNone/>
                <wp:docPr id="295" name="Straight Connector 295"/>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3.5pt,22.3pt" to="484.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" strokecolor="black [3213]"/>
            </w:pict>
          </mc:Fallback>
        </mc:AlternateContent>
      </w:r>
      <w:r w:rsidR="00E148C3">
        <w:rPr>
          <w:rFonts w:ascii="Times New Roman" w:eastAsia="Times New Roman" w:hAnsi="Times New Roman"/>
          <w:b/>
          <w:sz w:val="36"/>
        </w:rPr>
        <w:t>Screenshots</w:t>
      </w:r>
    </w:p>
    <w:p w:rsidR="009E50C8" w:rsidRDefault="007374B1" w:rsidP="009E50C8">
      <w:pPr>
        <w:pStyle w:val="ListParagraph"/>
        <w:spacing w:line="0" w:lineRule="atLeast"/>
        <w:rPr>
          <w:rFonts w:ascii="Times New Roman" w:eastAsia="Times New Roman" w:hAnsi="Times New Roman"/>
          <w:b/>
          <w:sz w:val="24"/>
        </w:rPr>
      </w:pPr>
      <w:r>
        <w:rPr>
          <w:rFonts w:ascii="Times New Roman" w:eastAsia="Times New Roman" w:hAnsi="Times New Roman"/>
          <w:b/>
          <w:sz w:val="24"/>
        </w:rPr>
        <w:t>Login Page</w:t>
      </w:r>
    </w:p>
    <w:p w:rsidR="009C2607" w:rsidRDefault="009C2607" w:rsidP="009E50C8">
      <w:pPr>
        <w:pStyle w:val="ListParagraph"/>
        <w:spacing w:line="0" w:lineRule="atLeast"/>
        <w:rPr>
          <w:rFonts w:ascii="Times New Roman" w:eastAsia="Times New Roman" w:hAnsi="Times New Roman"/>
          <w:b/>
          <w:sz w:val="24"/>
        </w:rPr>
      </w:pPr>
    </w:p>
    <w:p w:rsidR="007374B1" w:rsidRDefault="00ED3147" w:rsidP="009E50C8">
      <w:pPr>
        <w:pStyle w:val="ListParagraph"/>
        <w:spacing w:line="0" w:lineRule="atLeast"/>
        <w:rPr>
          <w:rFonts w:ascii="Times New Roman" w:eastAsia="Times New Roman" w:hAnsi="Times New Roman"/>
          <w:b/>
          <w:sz w:val="24"/>
        </w:rPr>
      </w:pPr>
      <w:r>
        <w:rPr>
          <w:rFonts w:ascii="Times New Roman" w:eastAsia="Times New Roman" w:hAnsi="Times New Roman"/>
          <w:b/>
          <w:sz w:val="24"/>
        </w:rPr>
        <w:pict>
          <v:shape id="_x0000_i1037" type="#_x0000_t75" style="width:467.8pt;height:183.35pt">
            <v:imagedata r:id="rId34" o:title="1-login"/>
          </v:shape>
        </w:pict>
      </w:r>
    </w:p>
    <w:p w:rsidR="009C2607" w:rsidRDefault="009C2607" w:rsidP="009E50C8">
      <w:pPr>
        <w:pStyle w:val="ListParagraph"/>
        <w:spacing w:line="0" w:lineRule="atLeast"/>
        <w:rPr>
          <w:rFonts w:ascii="Times New Roman" w:eastAsia="Times New Roman" w:hAnsi="Times New Roman"/>
          <w:b/>
          <w:sz w:val="24"/>
        </w:rPr>
      </w:pPr>
    </w:p>
    <w:p w:rsidR="009C2607" w:rsidRDefault="009C2607" w:rsidP="009E50C8">
      <w:pPr>
        <w:pStyle w:val="ListParagraph"/>
        <w:spacing w:line="0" w:lineRule="atLeast"/>
        <w:rPr>
          <w:rFonts w:ascii="Times New Roman" w:eastAsia="Times New Roman" w:hAnsi="Times New Roman"/>
          <w:b/>
          <w:sz w:val="24"/>
        </w:rPr>
      </w:pPr>
      <w:r>
        <w:rPr>
          <w:rFonts w:ascii="Times New Roman" w:eastAsia="Times New Roman" w:hAnsi="Times New Roman"/>
          <w:b/>
          <w:sz w:val="24"/>
        </w:rPr>
        <w:t>Home Page</w:t>
      </w:r>
    </w:p>
    <w:p w:rsidR="009C2607" w:rsidRDefault="009C2607" w:rsidP="009E50C8">
      <w:pPr>
        <w:pStyle w:val="ListParagraph"/>
        <w:spacing w:line="0" w:lineRule="atLeast"/>
        <w:rPr>
          <w:rFonts w:ascii="Times New Roman" w:eastAsia="Times New Roman" w:hAnsi="Times New Roman"/>
          <w:b/>
          <w:sz w:val="24"/>
        </w:rPr>
      </w:pPr>
    </w:p>
    <w:p w:rsidR="009C2607" w:rsidRDefault="00ED3147" w:rsidP="009E50C8">
      <w:pPr>
        <w:pStyle w:val="ListParagraph"/>
        <w:spacing w:line="0" w:lineRule="atLeast"/>
        <w:rPr>
          <w:rFonts w:ascii="Times New Roman" w:eastAsia="Times New Roman" w:hAnsi="Times New Roman"/>
          <w:b/>
          <w:sz w:val="24"/>
        </w:rPr>
      </w:pPr>
      <w:r>
        <w:rPr>
          <w:rFonts w:ascii="Times New Roman" w:eastAsia="Times New Roman" w:hAnsi="Times New Roman"/>
          <w:b/>
          <w:sz w:val="24"/>
        </w:rPr>
        <w:pict>
          <v:shape id="_x0000_i1038" type="#_x0000_t75" style="width:467.7pt;height:229.5pt">
            <v:imagedata r:id="rId35" o:title="2-after_login"/>
          </v:shape>
        </w:pict>
      </w:r>
    </w:p>
    <w:p w:rsidR="009C2607" w:rsidRDefault="009C2607" w:rsidP="009E50C8">
      <w:pPr>
        <w:pStyle w:val="ListParagraph"/>
        <w:spacing w:line="0" w:lineRule="atLeast"/>
        <w:rPr>
          <w:rFonts w:ascii="Times New Roman" w:eastAsia="Times New Roman" w:hAnsi="Times New Roman"/>
          <w:b/>
          <w:sz w:val="24"/>
        </w:rPr>
      </w:pPr>
    </w:p>
    <w:p w:rsidR="007A5D6E" w:rsidRDefault="007A5D6E" w:rsidP="009E50C8">
      <w:pPr>
        <w:pStyle w:val="ListParagraph"/>
        <w:spacing w:line="0" w:lineRule="atLeast"/>
        <w:rPr>
          <w:rFonts w:ascii="Times New Roman" w:eastAsia="Times New Roman" w:hAnsi="Times New Roman"/>
          <w:b/>
          <w:sz w:val="24"/>
        </w:rPr>
      </w:pPr>
    </w:p>
    <w:p w:rsidR="007A5D6E" w:rsidRDefault="007A5D6E">
      <w:pPr>
        <w:rPr>
          <w:rFonts w:ascii="Times New Roman" w:eastAsia="Times New Roman" w:hAnsi="Times New Roman"/>
          <w:b/>
          <w:sz w:val="24"/>
        </w:rPr>
      </w:pPr>
      <w:r w:rsidRPr="007A5D6E">
        <w:rPr>
          <w:rFonts w:ascii="Times New Roman" w:eastAsia="Times New Roman" w:hAnsi="Times New Roman"/>
          <w:b/>
          <w:noProof/>
          <w:sz w:val="24"/>
        </w:rPr>
        <mc:AlternateContent>
          <mc:Choice Requires="wps">
            <w:drawing>
              <wp:anchor distT="0" distB="0" distL="114300" distR="114300" simplePos="0" relativeHeight="251716608" behindDoc="0" locked="0" layoutInCell="1" allowOverlap="1" wp14:anchorId="59BC9818" wp14:editId="3323B520">
                <wp:simplePos x="0" y="0"/>
                <wp:positionH relativeFrom="column">
                  <wp:posOffset>175057</wp:posOffset>
                </wp:positionH>
                <wp:positionV relativeFrom="paragraph">
                  <wp:posOffset>121920</wp:posOffset>
                </wp:positionV>
                <wp:extent cx="4088765" cy="1403985"/>
                <wp:effectExtent l="0" t="0" r="26035" b="279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1403985"/>
                        </a:xfrm>
                        <a:prstGeom prst="rect">
                          <a:avLst/>
                        </a:prstGeom>
                        <a:solidFill>
                          <a:srgbClr val="FFFFFF"/>
                        </a:solidFill>
                        <a:ln w="9525">
                          <a:solidFill>
                            <a:srgbClr val="000000"/>
                          </a:solidFill>
                          <a:miter lim="800000"/>
                          <a:headEnd/>
                          <a:tailEnd/>
                        </a:ln>
                      </wps:spPr>
                      <wps:txbx>
                        <w:txbxContent>
                          <w:p w:rsidR="00C9015F" w:rsidRDefault="00C9015F">
                            <w:r w:rsidRPr="007A5D6E">
                              <w:rPr>
                                <w:b/>
                              </w:rPr>
                              <w:t>Note</w:t>
                            </w:r>
                            <w:r>
                              <w:t xml:space="preserve"> : In this home page given navigation is for Admin, So all navigation including User Module are active.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13.8pt;margin-top:9.6pt;width:321.95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">
                <v:textbox style="mso-fit-shape-to-text:t">
                  <w:txbxContent>
                    <w:p w:rsidR="00C9015F" w:rsidRDefault="00C9015F">
                      <w:proofErr w:type="gramStart"/>
                      <w:r w:rsidRPr="007A5D6E">
                        <w:rPr>
                          <w:b/>
                        </w:rPr>
                        <w:t>Note</w:t>
                      </w:r>
                      <w:r>
                        <w:t xml:space="preserve"> :</w:t>
                      </w:r>
                      <w:proofErr w:type="gramEnd"/>
                      <w:r>
                        <w:t xml:space="preserve"> In this home page given navigation is for Admin, So all navigation including User Module are active.</w:t>
                      </w:r>
                    </w:p>
                  </w:txbxContent>
                </v:textbox>
              </v:shape>
            </w:pict>
          </mc:Fallback>
        </mc:AlternateContent>
      </w:r>
      <w:r>
        <w:rPr>
          <w:rFonts w:ascii="Times New Roman" w:eastAsia="Times New Roman" w:hAnsi="Times New Roman"/>
          <w:b/>
          <w:sz w:val="24"/>
        </w:rPr>
        <w:br w:type="page"/>
      </w:r>
    </w:p>
    <w:p w:rsidR="009938BE" w:rsidRPr="007C05D4" w:rsidRDefault="00AF0828" w:rsidP="007C05D4">
      <w:pPr>
        <w:pStyle w:val="ListParagraph"/>
        <w:spacing w:line="0" w:lineRule="atLeast"/>
        <w:rPr>
          <w:rFonts w:ascii="Times New Roman" w:eastAsia="Times New Roman" w:hAnsi="Times New Roman"/>
          <w:b/>
          <w:sz w:val="24"/>
        </w:rPr>
      </w:pPr>
      <w:r>
        <w:rPr>
          <w:rFonts w:ascii="Times New Roman" w:eastAsia="Times New Roman" w:hAnsi="Times New Roman"/>
          <w:b/>
          <w:sz w:val="24"/>
        </w:rPr>
        <w:lastRenderedPageBreak/>
        <w:t>Edit Subject Preferences</w:t>
      </w:r>
    </w:p>
    <w:p w:rsidR="009938BE" w:rsidRPr="007C05D4" w:rsidRDefault="00ED3147" w:rsidP="007C05D4">
      <w:pPr>
        <w:pStyle w:val="ListParagraph"/>
        <w:spacing w:line="0" w:lineRule="atLeast"/>
        <w:rPr>
          <w:rFonts w:ascii="Times New Roman" w:eastAsia="Times New Roman" w:hAnsi="Times New Roman"/>
          <w:b/>
          <w:sz w:val="24"/>
        </w:rPr>
      </w:pPr>
      <w:r>
        <w:rPr>
          <w:rFonts w:ascii="Times New Roman" w:eastAsia="Times New Roman" w:hAnsi="Times New Roman"/>
          <w:b/>
          <w:sz w:val="24"/>
        </w:rPr>
        <w:pict>
          <v:shape id="_x0000_i1039" type="#_x0000_t75" style="width:435.65pt;height:214.95pt">
            <v:imagedata r:id="rId36" o:title="3-edit_sp-1"/>
          </v:shape>
        </w:pict>
      </w:r>
    </w:p>
    <w:p w:rsidR="00AF0828" w:rsidRDefault="00AF0828" w:rsidP="009E50C8">
      <w:pPr>
        <w:pStyle w:val="ListParagraph"/>
        <w:spacing w:line="0" w:lineRule="atLeast"/>
        <w:rPr>
          <w:rFonts w:ascii="Times New Roman" w:eastAsia="Times New Roman" w:hAnsi="Times New Roman"/>
          <w:b/>
          <w:sz w:val="24"/>
        </w:rPr>
      </w:pPr>
    </w:p>
    <w:p w:rsidR="00C168AF" w:rsidRPr="007C05D4" w:rsidRDefault="00ED3147" w:rsidP="007C05D4">
      <w:pPr>
        <w:pStyle w:val="ListParagraph"/>
        <w:spacing w:line="0" w:lineRule="atLeast"/>
        <w:rPr>
          <w:rFonts w:ascii="Times New Roman" w:eastAsia="Times New Roman" w:hAnsi="Times New Roman"/>
          <w:b/>
          <w:sz w:val="24"/>
        </w:rPr>
      </w:pPr>
      <w:r>
        <w:rPr>
          <w:rFonts w:ascii="Times New Roman" w:eastAsia="Times New Roman" w:hAnsi="Times New Roman"/>
          <w:b/>
          <w:sz w:val="24"/>
        </w:rPr>
        <w:pict>
          <v:shape id="_x0000_i1040" type="#_x0000_t75" style="width:436pt;height:210.4pt">
            <v:imagedata r:id="rId37" o:title="3-edit_sp-2"/>
          </v:shape>
        </w:pict>
      </w:r>
    </w:p>
    <w:p w:rsidR="00C168AF" w:rsidRPr="007C05D4" w:rsidRDefault="00C168AF" w:rsidP="007C05D4">
      <w:pPr>
        <w:rPr>
          <w:rFonts w:ascii="Times New Roman" w:eastAsia="Times New Roman" w:hAnsi="Times New Roman"/>
          <w:b/>
          <w:sz w:val="24"/>
        </w:rPr>
      </w:pPr>
      <w:r>
        <w:rPr>
          <w:rFonts w:ascii="Times New Roman" w:eastAsia="Times New Roman" w:hAnsi="Times New Roman"/>
          <w:b/>
          <w:sz w:val="24"/>
        </w:rPr>
        <w:t>View Offered Subjects</w:t>
      </w:r>
      <w:r w:rsidR="007C05D4">
        <w:rPr>
          <w:rFonts w:ascii="Times New Roman" w:eastAsia="Times New Roman" w:hAnsi="Times New Roman"/>
          <w:b/>
          <w:sz w:val="24"/>
        </w:rPr>
        <w:t xml:space="preserve">    </w:t>
      </w:r>
      <w:r w:rsidR="007C05D4">
        <w:rPr>
          <w:rFonts w:ascii="Times New Roman" w:eastAsia="Times New Roman" w:hAnsi="Times New Roman"/>
          <w:b/>
          <w:noProof/>
          <w:sz w:val="24"/>
        </w:rPr>
        <w:drawing>
          <wp:inline distT="0" distB="0" distL="0" distR="0" wp14:anchorId="7BE84F62" wp14:editId="1A3A5CBD">
            <wp:extent cx="5664200" cy="2698750"/>
            <wp:effectExtent l="0" t="0" r="0" b="6350"/>
            <wp:docPr id="311" name="Picture 311" descr="4-view-offered-su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4-view-offered-subject-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4200" cy="2698750"/>
                    </a:xfrm>
                    <a:prstGeom prst="rect">
                      <a:avLst/>
                    </a:prstGeom>
                    <a:noFill/>
                    <a:ln>
                      <a:noFill/>
                    </a:ln>
                  </pic:spPr>
                </pic:pic>
              </a:graphicData>
            </a:graphic>
          </wp:inline>
        </w:drawing>
      </w:r>
    </w:p>
    <w:p w:rsidR="00C168AF" w:rsidRPr="007C05D4" w:rsidRDefault="00ED3147" w:rsidP="007C05D4">
      <w:pPr>
        <w:rPr>
          <w:rFonts w:ascii="Times New Roman" w:eastAsia="Times New Roman" w:hAnsi="Times New Roman"/>
          <w:b/>
          <w:sz w:val="24"/>
        </w:rPr>
      </w:pPr>
      <w:r>
        <w:rPr>
          <w:rFonts w:ascii="Times New Roman" w:eastAsia="Times New Roman" w:hAnsi="Times New Roman"/>
          <w:b/>
          <w:sz w:val="24"/>
        </w:rPr>
        <w:lastRenderedPageBreak/>
        <w:pict>
          <v:shape id="_x0000_i1041" type="#_x0000_t75" style="width:436pt;height:214pt">
            <v:imagedata r:id="rId39" o:title="4-view-offered-subject-2"/>
          </v:shape>
        </w:pict>
      </w:r>
    </w:p>
    <w:p w:rsidR="00C168AF" w:rsidRDefault="00C168AF">
      <w:pPr>
        <w:rPr>
          <w:rFonts w:ascii="Times New Roman" w:eastAsia="Times New Roman" w:hAnsi="Times New Roman"/>
          <w:b/>
          <w:sz w:val="24"/>
        </w:rPr>
      </w:pPr>
      <w:r>
        <w:rPr>
          <w:rFonts w:ascii="Times New Roman" w:eastAsia="Times New Roman" w:hAnsi="Times New Roman"/>
          <w:b/>
          <w:sz w:val="24"/>
        </w:rPr>
        <w:t>Enable / Disable Subject Preferences Module (Admin)</w:t>
      </w:r>
    </w:p>
    <w:p w:rsidR="00C168AF" w:rsidRDefault="00ED3147">
      <w:pPr>
        <w:rPr>
          <w:rFonts w:ascii="Times New Roman" w:eastAsia="Times New Roman" w:hAnsi="Times New Roman"/>
          <w:b/>
          <w:sz w:val="24"/>
        </w:rPr>
      </w:pPr>
      <w:r>
        <w:rPr>
          <w:rFonts w:ascii="Times New Roman" w:eastAsia="Times New Roman" w:hAnsi="Times New Roman"/>
          <w:b/>
          <w:sz w:val="24"/>
        </w:rPr>
        <w:pict>
          <v:shape id="_x0000_i1042" type="#_x0000_t75" style="width:436.65pt;height:213.65pt">
            <v:imagedata r:id="rId40" o:title="5-enable-sp-1"/>
          </v:shape>
        </w:pict>
      </w:r>
    </w:p>
    <w:p w:rsidR="00C168AF" w:rsidRPr="007C05D4" w:rsidRDefault="007C05D4" w:rsidP="007C05D4">
      <w:pPr>
        <w:rPr>
          <w:rFonts w:ascii="Times New Roman" w:eastAsia="Times New Roman" w:hAnsi="Times New Roman"/>
          <w:b/>
          <w:sz w:val="24"/>
        </w:rPr>
      </w:pPr>
      <w:r>
        <w:rPr>
          <w:rFonts w:ascii="Times New Roman" w:eastAsia="Times New Roman" w:hAnsi="Times New Roman"/>
          <w:b/>
          <w:noProof/>
          <w:sz w:val="24"/>
        </w:rPr>
        <w:drawing>
          <wp:inline distT="0" distB="0" distL="0" distR="0" wp14:anchorId="5C795C33" wp14:editId="36D2FC5A">
            <wp:extent cx="5518150" cy="2704344"/>
            <wp:effectExtent l="0" t="0" r="6350" b="1270"/>
            <wp:docPr id="312" name="Picture 312" descr="5-enabl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5-enable-sp-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8150" cy="2704344"/>
                    </a:xfrm>
                    <a:prstGeom prst="rect">
                      <a:avLst/>
                    </a:prstGeom>
                    <a:noFill/>
                    <a:ln>
                      <a:noFill/>
                    </a:ln>
                  </pic:spPr>
                </pic:pic>
              </a:graphicData>
            </a:graphic>
          </wp:inline>
        </w:drawing>
      </w:r>
    </w:p>
    <w:p w:rsidR="00C168AF" w:rsidRPr="007C05D4" w:rsidRDefault="00C168AF" w:rsidP="007C05D4">
      <w:pPr>
        <w:rPr>
          <w:rFonts w:ascii="Times New Roman" w:eastAsia="Times New Roman" w:hAnsi="Times New Roman"/>
          <w:b/>
          <w:sz w:val="24"/>
        </w:rPr>
      </w:pPr>
      <w:r>
        <w:rPr>
          <w:rFonts w:ascii="Times New Roman" w:eastAsia="Times New Roman" w:hAnsi="Times New Roman"/>
          <w:b/>
          <w:sz w:val="24"/>
        </w:rPr>
        <w:lastRenderedPageBreak/>
        <w:t>Print S</w:t>
      </w:r>
      <w:r w:rsidR="007C05D4">
        <w:rPr>
          <w:rFonts w:ascii="Times New Roman" w:eastAsia="Times New Roman" w:hAnsi="Times New Roman"/>
          <w:b/>
          <w:sz w:val="24"/>
        </w:rPr>
        <w:t>ubject Preferences List (Admin)</w:t>
      </w:r>
    </w:p>
    <w:p w:rsidR="0026505B" w:rsidRDefault="00ED3147">
      <w:pPr>
        <w:rPr>
          <w:rFonts w:ascii="Times New Roman" w:eastAsia="Times New Roman" w:hAnsi="Times New Roman"/>
          <w:b/>
          <w:sz w:val="24"/>
        </w:rPr>
      </w:pPr>
      <w:r>
        <w:rPr>
          <w:rFonts w:ascii="Times New Roman" w:eastAsia="Times New Roman" w:hAnsi="Times New Roman"/>
          <w:b/>
          <w:sz w:val="24"/>
        </w:rPr>
        <w:pict>
          <v:shape id="_x0000_i1043" type="#_x0000_t75" style="width:442.95pt;height:205.55pt">
            <v:imagedata r:id="rId42" o:title="6-print-sp-1"/>
          </v:shape>
        </w:pict>
      </w:r>
    </w:p>
    <w:p w:rsidR="00C168AF" w:rsidRPr="0026505B" w:rsidRDefault="00ED3147" w:rsidP="0026505B">
      <w:pPr>
        <w:rPr>
          <w:rFonts w:ascii="Times New Roman" w:eastAsia="Times New Roman" w:hAnsi="Times New Roman"/>
          <w:b/>
          <w:sz w:val="24"/>
        </w:rPr>
      </w:pPr>
      <w:r>
        <w:rPr>
          <w:rFonts w:ascii="Times New Roman" w:eastAsia="Times New Roman" w:hAnsi="Times New Roman"/>
          <w:b/>
          <w:sz w:val="24"/>
        </w:rPr>
        <w:pict>
          <v:shape id="_x0000_i1044" type="#_x0000_t75" style="width:439.9pt;height:208pt">
            <v:imagedata r:id="rId43" o:title="6-print-sp-2"/>
          </v:shape>
        </w:pict>
      </w:r>
    </w:p>
    <w:p w:rsidR="00C168AF" w:rsidRPr="007C05D4" w:rsidRDefault="00ED3147" w:rsidP="007C05D4">
      <w:pPr>
        <w:rPr>
          <w:rFonts w:ascii="Times New Roman" w:eastAsia="Times New Roman" w:hAnsi="Times New Roman"/>
          <w:b/>
          <w:sz w:val="24"/>
        </w:rPr>
      </w:pPr>
      <w:r>
        <w:rPr>
          <w:rFonts w:ascii="Times New Roman" w:eastAsia="Times New Roman" w:hAnsi="Times New Roman"/>
          <w:b/>
          <w:sz w:val="24"/>
        </w:rPr>
        <w:pict>
          <v:shape id="_x0000_i1045" type="#_x0000_t75" style="width:446.8pt;height:227.6pt">
            <v:imagedata r:id="rId44" o:title="6-print-sp-3"/>
          </v:shape>
        </w:pict>
      </w:r>
    </w:p>
    <w:p w:rsidR="00C168AF" w:rsidRDefault="0026505B">
      <w:pPr>
        <w:rPr>
          <w:rFonts w:ascii="Times New Roman" w:eastAsia="Times New Roman" w:hAnsi="Times New Roman"/>
          <w:b/>
          <w:sz w:val="24"/>
        </w:rPr>
      </w:pPr>
      <w:r>
        <w:rPr>
          <w:rFonts w:ascii="Times New Roman" w:eastAsia="Times New Roman" w:hAnsi="Times New Roman"/>
          <w:b/>
          <w:sz w:val="24"/>
        </w:rPr>
        <w:lastRenderedPageBreak/>
        <w:t>Backup of Subject Preferences Module (Admin)</w:t>
      </w:r>
    </w:p>
    <w:p w:rsidR="00F26AC2" w:rsidRDefault="00ED3147">
      <w:pPr>
        <w:rPr>
          <w:rFonts w:ascii="Times New Roman" w:eastAsia="Times New Roman" w:hAnsi="Times New Roman"/>
          <w:b/>
          <w:sz w:val="24"/>
        </w:rPr>
      </w:pPr>
      <w:r>
        <w:rPr>
          <w:rFonts w:ascii="Times New Roman" w:eastAsia="Times New Roman" w:hAnsi="Times New Roman"/>
          <w:b/>
          <w:sz w:val="24"/>
        </w:rPr>
        <w:pict>
          <v:shape id="_x0000_i1046" type="#_x0000_t75" style="width:467.75pt;height:223.4pt">
            <v:imagedata r:id="rId45" o:title="7-backup"/>
          </v:shape>
        </w:pict>
      </w:r>
    </w:p>
    <w:p w:rsidR="00C415BC" w:rsidRDefault="00C415BC">
      <w:pPr>
        <w:rPr>
          <w:rFonts w:ascii="Times New Roman" w:eastAsia="Times New Roman" w:hAnsi="Times New Roman"/>
          <w:b/>
          <w:sz w:val="24"/>
        </w:rPr>
      </w:pPr>
    </w:p>
    <w:p w:rsidR="00C415BC" w:rsidRDefault="00C415BC">
      <w:pPr>
        <w:rPr>
          <w:rFonts w:ascii="Times New Roman" w:eastAsia="Times New Roman" w:hAnsi="Times New Roman"/>
          <w:b/>
          <w:sz w:val="24"/>
        </w:rPr>
      </w:pPr>
    </w:p>
    <w:p w:rsidR="00050CC4" w:rsidRDefault="00EB0A68">
      <w:pPr>
        <w:rPr>
          <w:rFonts w:ascii="Times New Roman" w:eastAsia="Times New Roman" w:hAnsi="Times New Roman"/>
          <w:b/>
          <w:sz w:val="24"/>
        </w:rPr>
      </w:pPr>
      <w:r>
        <w:rPr>
          <w:rFonts w:ascii="Times New Roman" w:eastAsia="Times New Roman" w:hAnsi="Times New Roman"/>
          <w:b/>
          <w:sz w:val="24"/>
        </w:rPr>
        <w:t>Apply For Leave</w:t>
      </w:r>
    </w:p>
    <w:p w:rsidR="00050CC4" w:rsidRDefault="00ED3147">
      <w:pPr>
        <w:rPr>
          <w:rFonts w:ascii="Times New Roman" w:eastAsia="Times New Roman" w:hAnsi="Times New Roman"/>
          <w:b/>
          <w:sz w:val="24"/>
        </w:rPr>
      </w:pPr>
      <w:r>
        <w:rPr>
          <w:rFonts w:ascii="Times New Roman" w:eastAsia="Times New Roman" w:hAnsi="Times New Roman"/>
          <w:b/>
          <w:sz w:val="24"/>
        </w:rPr>
        <w:pict>
          <v:shape id="_x0000_i1047" type="#_x0000_t75" style="width:467.75pt;height:229.2pt">
            <v:imagedata r:id="rId46" o:title="8-apply-leave"/>
          </v:shape>
        </w:pict>
      </w:r>
    </w:p>
    <w:p w:rsidR="00C415BC" w:rsidRDefault="00C415BC">
      <w:pPr>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14:anchorId="78E46FF5" wp14:editId="6EA7F872">
            <wp:extent cx="5597718" cy="2704905"/>
            <wp:effectExtent l="0" t="0" r="3175" b="635"/>
            <wp:docPr id="313" name="Picture 313" descr="9-load-arran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9-load-arrangement-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4517" cy="2713022"/>
                    </a:xfrm>
                    <a:prstGeom prst="rect">
                      <a:avLst/>
                    </a:prstGeom>
                    <a:noFill/>
                    <a:ln>
                      <a:noFill/>
                    </a:ln>
                  </pic:spPr>
                </pic:pic>
              </a:graphicData>
            </a:graphic>
          </wp:inline>
        </w:drawing>
      </w:r>
    </w:p>
    <w:p w:rsidR="00C415BC" w:rsidRDefault="00ED3147">
      <w:pPr>
        <w:rPr>
          <w:rFonts w:ascii="Times New Roman" w:eastAsia="Times New Roman" w:hAnsi="Times New Roman"/>
          <w:b/>
          <w:sz w:val="24"/>
        </w:rPr>
      </w:pPr>
      <w:r>
        <w:rPr>
          <w:rFonts w:ascii="Times New Roman" w:eastAsia="Times New Roman" w:hAnsi="Times New Roman"/>
          <w:b/>
          <w:sz w:val="24"/>
        </w:rPr>
        <w:pict>
          <v:shape id="_x0000_i1048" type="#_x0000_t75" style="width:440.7pt;height:215.45pt">
            <v:imagedata r:id="rId48" o:title="9-load-arrangement-1"/>
          </v:shape>
        </w:pict>
      </w:r>
    </w:p>
    <w:p w:rsidR="00F26AC2" w:rsidRDefault="00C415BC">
      <w:pPr>
        <w:rPr>
          <w:rFonts w:ascii="Times New Roman" w:eastAsia="Times New Roman" w:hAnsi="Times New Roman"/>
          <w:b/>
          <w:sz w:val="24"/>
        </w:rPr>
      </w:pPr>
      <w:r>
        <w:rPr>
          <w:rFonts w:ascii="Times New Roman" w:eastAsia="Times New Roman" w:hAnsi="Times New Roman"/>
          <w:b/>
          <w:noProof/>
          <w:sz w:val="24"/>
        </w:rPr>
        <w:drawing>
          <wp:inline distT="0" distB="0" distL="0" distR="0" wp14:anchorId="29DC99B1" wp14:editId="0F00E063">
            <wp:extent cx="5641378" cy="2727297"/>
            <wp:effectExtent l="0" t="0" r="0" b="0"/>
            <wp:docPr id="314" name="Picture 314" descr="10-leave-request-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0-leave-request-successfu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40645" cy="2726943"/>
                    </a:xfrm>
                    <a:prstGeom prst="rect">
                      <a:avLst/>
                    </a:prstGeom>
                    <a:noFill/>
                    <a:ln>
                      <a:noFill/>
                    </a:ln>
                  </pic:spPr>
                </pic:pic>
              </a:graphicData>
            </a:graphic>
          </wp:inline>
        </w:drawing>
      </w:r>
      <w:r w:rsidR="00F26AC2">
        <w:rPr>
          <w:rFonts w:ascii="Times New Roman" w:eastAsia="Times New Roman" w:hAnsi="Times New Roman"/>
          <w:b/>
          <w:sz w:val="24"/>
        </w:rPr>
        <w:br w:type="page"/>
      </w:r>
    </w:p>
    <w:p w:rsidR="00050CC4" w:rsidRDefault="00A321CB" w:rsidP="00C415BC">
      <w:pPr>
        <w:tabs>
          <w:tab w:val="left" w:pos="7087"/>
        </w:tabs>
        <w:rPr>
          <w:rFonts w:ascii="Times New Roman" w:eastAsia="Times New Roman" w:hAnsi="Times New Roman"/>
          <w:b/>
          <w:sz w:val="24"/>
        </w:rPr>
      </w:pPr>
      <w:r>
        <w:rPr>
          <w:rFonts w:ascii="Times New Roman" w:eastAsia="Times New Roman" w:hAnsi="Times New Roman"/>
          <w:b/>
          <w:sz w:val="24"/>
        </w:rPr>
        <w:lastRenderedPageBreak/>
        <w:t>Show My Leaves</w:t>
      </w:r>
      <w:r w:rsidR="00C415BC">
        <w:rPr>
          <w:rFonts w:ascii="Times New Roman" w:eastAsia="Times New Roman" w:hAnsi="Times New Roman"/>
          <w:b/>
          <w:sz w:val="24"/>
        </w:rPr>
        <w:tab/>
      </w:r>
    </w:p>
    <w:p w:rsidR="00050CC4" w:rsidRDefault="00ED3147">
      <w:pPr>
        <w:rPr>
          <w:rFonts w:ascii="Times New Roman" w:eastAsia="Times New Roman" w:hAnsi="Times New Roman"/>
          <w:b/>
          <w:sz w:val="24"/>
        </w:rPr>
      </w:pPr>
      <w:r>
        <w:rPr>
          <w:rFonts w:ascii="Times New Roman" w:eastAsia="Times New Roman" w:hAnsi="Times New Roman"/>
          <w:b/>
          <w:sz w:val="24"/>
        </w:rPr>
        <w:pict>
          <v:shape id="_x0000_i1049" type="#_x0000_t75" style="width:467.75pt;height:225.75pt">
            <v:imagedata r:id="rId50" o:title="11-myleave"/>
          </v:shape>
        </w:pict>
      </w:r>
    </w:p>
    <w:p w:rsidR="001428F1" w:rsidRDefault="001428F1">
      <w:pPr>
        <w:rPr>
          <w:rFonts w:ascii="Times New Roman" w:eastAsia="Times New Roman" w:hAnsi="Times New Roman"/>
          <w:b/>
          <w:sz w:val="24"/>
        </w:rPr>
      </w:pPr>
    </w:p>
    <w:p w:rsidR="00050CC4" w:rsidRDefault="00A321CB">
      <w:pPr>
        <w:rPr>
          <w:rFonts w:ascii="Times New Roman" w:eastAsia="Times New Roman" w:hAnsi="Times New Roman"/>
          <w:b/>
          <w:sz w:val="24"/>
        </w:rPr>
      </w:pPr>
      <w:r>
        <w:rPr>
          <w:rFonts w:ascii="Times New Roman" w:eastAsia="Times New Roman" w:hAnsi="Times New Roman"/>
          <w:b/>
          <w:sz w:val="24"/>
        </w:rPr>
        <w:t>Load Arrangemen</w:t>
      </w:r>
      <w:r w:rsidR="00C415BC">
        <w:rPr>
          <w:rFonts w:ascii="Times New Roman" w:eastAsia="Times New Roman" w:hAnsi="Times New Roman"/>
          <w:b/>
          <w:sz w:val="24"/>
        </w:rPr>
        <w:t>t Requests From Other Faculties</w:t>
      </w:r>
    </w:p>
    <w:p w:rsidR="00A321CB" w:rsidRDefault="00ED3147">
      <w:pPr>
        <w:rPr>
          <w:rFonts w:ascii="Times New Roman" w:eastAsia="Times New Roman" w:hAnsi="Times New Roman"/>
          <w:b/>
          <w:sz w:val="24"/>
        </w:rPr>
      </w:pPr>
      <w:r>
        <w:rPr>
          <w:rFonts w:ascii="Times New Roman" w:eastAsia="Times New Roman" w:hAnsi="Times New Roman"/>
          <w:b/>
          <w:sz w:val="24"/>
        </w:rPr>
        <w:pict>
          <v:shape id="_x0000_i1050" type="#_x0000_t75" style="width:450.95pt;height:219.8pt">
            <v:imagedata r:id="rId51" o:title="12-load-arrangement-reuests"/>
          </v:shape>
        </w:pict>
      </w: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050CC4" w:rsidRDefault="00F960A8">
      <w:pPr>
        <w:rPr>
          <w:rFonts w:ascii="Times New Roman" w:eastAsia="Times New Roman" w:hAnsi="Times New Roman"/>
          <w:b/>
          <w:sz w:val="24"/>
        </w:rPr>
      </w:pPr>
      <w:r>
        <w:rPr>
          <w:rFonts w:ascii="Times New Roman" w:eastAsia="Times New Roman" w:hAnsi="Times New Roman"/>
          <w:b/>
          <w:sz w:val="24"/>
        </w:rPr>
        <w:lastRenderedPageBreak/>
        <w:t>Pending Leave Requests (Admin)</w:t>
      </w:r>
    </w:p>
    <w:p w:rsidR="00050CC4" w:rsidRDefault="00ED3147">
      <w:pPr>
        <w:rPr>
          <w:rFonts w:ascii="Times New Roman" w:eastAsia="Times New Roman" w:hAnsi="Times New Roman"/>
          <w:b/>
          <w:sz w:val="24"/>
        </w:rPr>
      </w:pPr>
      <w:r>
        <w:rPr>
          <w:rFonts w:ascii="Times New Roman" w:eastAsia="Times New Roman" w:hAnsi="Times New Roman"/>
          <w:b/>
          <w:sz w:val="24"/>
        </w:rPr>
        <w:pict>
          <v:shape id="_x0000_i1051" type="#_x0000_t75" style="width:426.7pt;height:197.9pt">
            <v:imagedata r:id="rId52" o:title="13-pending-leave-request"/>
          </v:shape>
        </w:pict>
      </w:r>
    </w:p>
    <w:p w:rsidR="00050CC4" w:rsidRDefault="00F960A8">
      <w:pPr>
        <w:rPr>
          <w:rFonts w:ascii="Times New Roman" w:eastAsia="Times New Roman" w:hAnsi="Times New Roman"/>
          <w:b/>
          <w:sz w:val="24"/>
        </w:rPr>
      </w:pPr>
      <w:r>
        <w:rPr>
          <w:rFonts w:ascii="Times New Roman" w:eastAsia="Times New Roman" w:hAnsi="Times New Roman"/>
          <w:b/>
          <w:sz w:val="24"/>
        </w:rPr>
        <w:t xml:space="preserve">Leave </w:t>
      </w:r>
      <w:r w:rsidR="001428F1">
        <w:rPr>
          <w:rFonts w:ascii="Times New Roman" w:eastAsia="Times New Roman" w:hAnsi="Times New Roman"/>
          <w:b/>
          <w:sz w:val="24"/>
        </w:rPr>
        <w:t>History For Any Faculty (Admin)</w:t>
      </w:r>
    </w:p>
    <w:p w:rsidR="00050CC4" w:rsidRDefault="00ED3147">
      <w:pPr>
        <w:rPr>
          <w:rFonts w:ascii="Times New Roman" w:eastAsia="Times New Roman" w:hAnsi="Times New Roman"/>
          <w:b/>
          <w:sz w:val="24"/>
        </w:rPr>
      </w:pPr>
      <w:r>
        <w:rPr>
          <w:rFonts w:ascii="Times New Roman" w:eastAsia="Times New Roman" w:hAnsi="Times New Roman"/>
          <w:b/>
          <w:sz w:val="24"/>
        </w:rPr>
        <w:pict>
          <v:shape id="_x0000_i1052" type="#_x0000_t75" style="width:426.7pt;height:209.4pt">
            <v:imagedata r:id="rId53" o:title="14-leave-history-1"/>
          </v:shape>
        </w:pict>
      </w:r>
    </w:p>
    <w:p w:rsidR="00050CC4" w:rsidRDefault="00ED3147">
      <w:pPr>
        <w:rPr>
          <w:rFonts w:ascii="Times New Roman" w:eastAsia="Times New Roman" w:hAnsi="Times New Roman"/>
          <w:b/>
          <w:sz w:val="24"/>
        </w:rPr>
      </w:pPr>
      <w:r>
        <w:rPr>
          <w:rFonts w:ascii="Times New Roman" w:eastAsia="Times New Roman" w:hAnsi="Times New Roman"/>
          <w:b/>
          <w:sz w:val="24"/>
        </w:rPr>
        <w:pict>
          <v:shape id="_x0000_i1053" type="#_x0000_t75" style="width:418.05pt;height:205.75pt">
            <v:imagedata r:id="rId54" o:title="14-leave-history-2"/>
          </v:shape>
        </w:pict>
      </w:r>
    </w:p>
    <w:p w:rsidR="00050CC4" w:rsidRDefault="001428F1">
      <w:pPr>
        <w:rPr>
          <w:rFonts w:ascii="Times New Roman" w:eastAsia="Times New Roman" w:hAnsi="Times New Roman"/>
          <w:b/>
          <w:sz w:val="24"/>
        </w:rPr>
      </w:pPr>
      <w:r>
        <w:rPr>
          <w:rFonts w:ascii="Times New Roman" w:eastAsia="Times New Roman" w:hAnsi="Times New Roman"/>
          <w:b/>
          <w:sz w:val="24"/>
        </w:rPr>
        <w:lastRenderedPageBreak/>
        <w:t>Add New User</w:t>
      </w:r>
    </w:p>
    <w:p w:rsidR="00A321CB" w:rsidRDefault="00ED3147">
      <w:pPr>
        <w:rPr>
          <w:rFonts w:ascii="Times New Roman" w:eastAsia="Times New Roman" w:hAnsi="Times New Roman"/>
          <w:b/>
          <w:sz w:val="24"/>
        </w:rPr>
      </w:pPr>
      <w:r>
        <w:rPr>
          <w:rFonts w:ascii="Times New Roman" w:eastAsia="Times New Roman" w:hAnsi="Times New Roman"/>
          <w:b/>
          <w:sz w:val="24"/>
        </w:rPr>
        <w:pict>
          <v:shape id="_x0000_i1054" type="#_x0000_t75" style="width:467.05pt;height:228.5pt">
            <v:imagedata r:id="rId55" o:title="15-add-new-user"/>
          </v:shape>
        </w:pict>
      </w: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r>
        <w:rPr>
          <w:rFonts w:ascii="Times New Roman" w:eastAsia="Times New Roman" w:hAnsi="Times New Roman"/>
          <w:b/>
          <w:sz w:val="24"/>
        </w:rPr>
        <w:t>Change Password</w:t>
      </w:r>
    </w:p>
    <w:p w:rsidR="001428F1" w:rsidRDefault="001428F1">
      <w:pPr>
        <w:rPr>
          <w:rFonts w:ascii="Times New Roman" w:eastAsia="Times New Roman" w:hAnsi="Times New Roman"/>
          <w:b/>
          <w:sz w:val="24"/>
        </w:rPr>
      </w:pPr>
      <w:r>
        <w:rPr>
          <w:rFonts w:ascii="Times New Roman" w:eastAsia="Times New Roman" w:hAnsi="Times New Roman"/>
          <w:b/>
          <w:noProof/>
          <w:sz w:val="24"/>
        </w:rPr>
        <w:drawing>
          <wp:inline distT="0" distB="0" distL="0" distR="0">
            <wp:extent cx="5732145" cy="2701229"/>
            <wp:effectExtent l="0" t="0" r="1905" b="4445"/>
            <wp:docPr id="315" name="Picture 315" descr="18-change-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18-change-passwo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2701229"/>
                    </a:xfrm>
                    <a:prstGeom prst="rect">
                      <a:avLst/>
                    </a:prstGeom>
                    <a:noFill/>
                    <a:ln>
                      <a:noFill/>
                    </a:ln>
                  </pic:spPr>
                </pic:pic>
              </a:graphicData>
            </a:graphic>
          </wp:inline>
        </w:drawing>
      </w: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1428F1" w:rsidRDefault="001428F1">
      <w:pPr>
        <w:rPr>
          <w:rFonts w:ascii="Times New Roman" w:eastAsia="Times New Roman" w:hAnsi="Times New Roman"/>
          <w:b/>
          <w:sz w:val="24"/>
        </w:rPr>
      </w:pPr>
    </w:p>
    <w:p w:rsidR="00313BF6" w:rsidRPr="001428F1" w:rsidRDefault="00F960A8">
      <w:pPr>
        <w:rPr>
          <w:rFonts w:ascii="Times New Roman" w:eastAsia="Times New Roman" w:hAnsi="Times New Roman"/>
          <w:b/>
          <w:sz w:val="24"/>
        </w:rPr>
      </w:pPr>
      <w:r>
        <w:rPr>
          <w:rFonts w:ascii="Times New Roman" w:eastAsia="Times New Roman" w:hAnsi="Times New Roman"/>
          <w:b/>
          <w:sz w:val="24"/>
        </w:rPr>
        <w:lastRenderedPageBreak/>
        <w:t>Reset Password (Admin)</w:t>
      </w:r>
    </w:p>
    <w:p w:rsidR="00F960A8" w:rsidRDefault="00F960A8">
      <w:pPr>
        <w:rPr>
          <w:rFonts w:ascii="Times New Roman" w:eastAsia="Times New Roman" w:hAnsi="Times New Roman"/>
          <w:sz w:val="24"/>
        </w:rPr>
      </w:pPr>
      <w:r w:rsidRPr="00F960A8">
        <w:rPr>
          <w:rFonts w:ascii="Times New Roman" w:eastAsia="Times New Roman" w:hAnsi="Times New Roman"/>
          <w:sz w:val="24"/>
        </w:rPr>
        <w:t>For Single User</w:t>
      </w:r>
    </w:p>
    <w:p w:rsidR="00F960A8" w:rsidRDefault="00ED3147">
      <w:pPr>
        <w:rPr>
          <w:rFonts w:ascii="Times New Roman" w:eastAsia="Times New Roman" w:hAnsi="Times New Roman"/>
          <w:sz w:val="24"/>
        </w:rPr>
      </w:pPr>
      <w:r>
        <w:rPr>
          <w:rFonts w:ascii="Times New Roman" w:eastAsia="Times New Roman" w:hAnsi="Times New Roman"/>
          <w:sz w:val="24"/>
        </w:rPr>
        <w:pict>
          <v:shape id="_x0000_i1055" type="#_x0000_t75" style="width:450.85pt;height:211.55pt">
            <v:imagedata r:id="rId57" o:title="16-reset-pass-for-single-user"/>
          </v:shape>
        </w:pict>
      </w:r>
    </w:p>
    <w:p w:rsidR="00F960A8" w:rsidRDefault="00F960A8">
      <w:pPr>
        <w:rPr>
          <w:rFonts w:ascii="Times New Roman" w:eastAsia="Times New Roman" w:hAnsi="Times New Roman"/>
          <w:sz w:val="24"/>
        </w:rPr>
      </w:pPr>
    </w:p>
    <w:p w:rsidR="00F960A8" w:rsidRDefault="00F960A8">
      <w:pPr>
        <w:rPr>
          <w:rFonts w:ascii="Times New Roman" w:eastAsia="Times New Roman" w:hAnsi="Times New Roman"/>
          <w:sz w:val="24"/>
        </w:rPr>
      </w:pPr>
      <w:r>
        <w:rPr>
          <w:rFonts w:ascii="Times New Roman" w:eastAsia="Times New Roman" w:hAnsi="Times New Roman"/>
          <w:sz w:val="24"/>
        </w:rPr>
        <w:t>For All User at one click</w:t>
      </w:r>
    </w:p>
    <w:p w:rsidR="00F960A8" w:rsidRPr="00F960A8" w:rsidRDefault="00ED3147">
      <w:pPr>
        <w:rPr>
          <w:rFonts w:ascii="Times New Roman" w:eastAsia="Times New Roman" w:hAnsi="Times New Roman"/>
          <w:sz w:val="24"/>
        </w:rPr>
      </w:pPr>
      <w:r>
        <w:rPr>
          <w:rFonts w:ascii="Times New Roman" w:eastAsia="Times New Roman" w:hAnsi="Times New Roman"/>
          <w:sz w:val="24"/>
        </w:rPr>
        <w:pict>
          <v:shape id="_x0000_i1056" type="#_x0000_t75" style="width:450.85pt;height:211.55pt">
            <v:imagedata r:id="rId58" o:title="17-reset-pass-for-all"/>
          </v:shape>
        </w:pict>
      </w:r>
    </w:p>
    <w:p w:rsidR="00A321CB" w:rsidRDefault="00A321CB">
      <w:pPr>
        <w:rPr>
          <w:rFonts w:ascii="Times New Roman" w:eastAsia="Times New Roman" w:hAnsi="Times New Roman"/>
          <w:b/>
          <w:sz w:val="24"/>
        </w:rPr>
      </w:pPr>
    </w:p>
    <w:p w:rsidR="00050CC4" w:rsidRDefault="00050CC4">
      <w:pPr>
        <w:rPr>
          <w:rFonts w:ascii="Times New Roman" w:eastAsia="Times New Roman" w:hAnsi="Times New Roman"/>
          <w:b/>
          <w:sz w:val="24"/>
        </w:rPr>
      </w:pPr>
    </w:p>
    <w:p w:rsidR="00A321CB" w:rsidRDefault="00A321CB">
      <w:pPr>
        <w:rPr>
          <w:rFonts w:ascii="Times New Roman" w:eastAsia="Times New Roman" w:hAnsi="Times New Roman"/>
          <w:b/>
          <w:sz w:val="24"/>
        </w:rPr>
      </w:pPr>
    </w:p>
    <w:p w:rsidR="00F960A8" w:rsidRDefault="00F960A8">
      <w:pPr>
        <w:rPr>
          <w:rFonts w:ascii="Times New Roman" w:eastAsia="Times New Roman" w:hAnsi="Times New Roman"/>
          <w:b/>
          <w:sz w:val="24"/>
        </w:rPr>
      </w:pPr>
    </w:p>
    <w:p w:rsidR="00A70362" w:rsidRDefault="00A70362" w:rsidP="00AD2345">
      <w:pPr>
        <w:rPr>
          <w:rFonts w:ascii="Times New Roman" w:eastAsia="Times New Roman" w:hAnsi="Times New Roman"/>
          <w:b/>
          <w:sz w:val="24"/>
        </w:rPr>
      </w:pPr>
    </w:p>
    <w:p w:rsidR="00A70362" w:rsidRDefault="00A70362">
      <w:pPr>
        <w:rPr>
          <w:rFonts w:ascii="Times New Roman" w:eastAsia="Times New Roman" w:hAnsi="Times New Roman"/>
          <w:b/>
          <w:sz w:val="24"/>
        </w:rPr>
      </w:pPr>
      <w:r>
        <w:rPr>
          <w:rFonts w:ascii="Times New Roman" w:eastAsia="Times New Roman" w:hAnsi="Times New Roman"/>
          <w:b/>
          <w:sz w:val="24"/>
        </w:rPr>
        <w:br w:type="page"/>
      </w:r>
    </w:p>
    <w:p w:rsidR="00A70362" w:rsidRPr="00E148C3" w:rsidRDefault="00A70362" w:rsidP="00A70362">
      <w:pPr>
        <w:spacing w:line="0" w:lineRule="atLeast"/>
        <w:ind w:left="7200"/>
        <w:jc w:val="right"/>
        <w:rPr>
          <w:rFonts w:ascii="Times New Roman" w:eastAsia="Times New Roman" w:hAnsi="Times New Roman"/>
          <w:b/>
          <w:sz w:val="36"/>
        </w:rPr>
      </w:pPr>
      <w:r>
        <w:rPr>
          <w:rFonts w:ascii="Times New Roman" w:eastAsia="Times New Roman" w:hAnsi="Times New Roman"/>
          <w:b/>
          <w:sz w:val="36"/>
        </w:rPr>
        <w:lastRenderedPageBreak/>
        <w:t xml:space="preserve">Chapter </w:t>
      </w:r>
      <w:r w:rsidR="00860192">
        <w:rPr>
          <w:rFonts w:ascii="Times New Roman" w:eastAsia="Times New Roman" w:hAnsi="Times New Roman"/>
          <w:b/>
          <w:sz w:val="36"/>
        </w:rPr>
        <w:t>6</w:t>
      </w:r>
    </w:p>
    <w:p w:rsidR="00A70362" w:rsidRDefault="00A70362" w:rsidP="00A70362">
      <w:pPr>
        <w:spacing w:line="0" w:lineRule="atLeast"/>
        <w:ind w:left="7020"/>
        <w:jc w:val="right"/>
        <w:rPr>
          <w:rFonts w:ascii="Times New Roman" w:eastAsia="Times New Roman" w:hAnsi="Times New Roman"/>
          <w:b/>
          <w:sz w:val="36"/>
        </w:rPr>
      </w:pPr>
      <w:r w:rsidRPr="00060512">
        <w:rPr>
          <w:rFonts w:ascii="Times New Roman" w:eastAsia="Times New Roman" w:hAnsi="Times New Roman"/>
          <w:b/>
          <w:noProof/>
          <w:sz w:val="36"/>
        </w:rPr>
        <mc:AlternateContent>
          <mc:Choice Requires="wps">
            <w:drawing>
              <wp:anchor distT="0" distB="0" distL="114300" distR="114300" simplePos="0" relativeHeight="251728896" behindDoc="0" locked="0" layoutInCell="1" allowOverlap="1" wp14:anchorId="7E9449AC" wp14:editId="19DB3D61">
                <wp:simplePos x="0" y="0"/>
                <wp:positionH relativeFrom="column">
                  <wp:posOffset>-171450</wp:posOffset>
                </wp:positionH>
                <wp:positionV relativeFrom="paragraph">
                  <wp:posOffset>283210</wp:posOffset>
                </wp:positionV>
                <wp:extent cx="6324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3.5pt,22.3pt" to="484.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" strokecolor="black [3213]"/>
            </w:pict>
          </mc:Fallback>
        </mc:AlternateContent>
      </w:r>
      <w:r>
        <w:rPr>
          <w:rFonts w:ascii="Times New Roman" w:eastAsia="Times New Roman" w:hAnsi="Times New Roman"/>
          <w:b/>
          <w:sz w:val="36"/>
        </w:rPr>
        <w:t>Conclusion</w:t>
      </w:r>
    </w:p>
    <w:p w:rsidR="00A15B67" w:rsidRDefault="00A15B67" w:rsidP="00A15B67">
      <w:pPr>
        <w:spacing w:line="264" w:lineRule="auto"/>
        <w:ind w:left="280" w:right="20"/>
        <w:rPr>
          <w:rFonts w:ascii="Times New Roman" w:eastAsia="Times New Roman" w:hAnsi="Times New Roman"/>
          <w:sz w:val="24"/>
        </w:rPr>
      </w:pPr>
      <w:r>
        <w:rPr>
          <w:rFonts w:ascii="Times New Roman" w:eastAsia="Times New Roman" w:hAnsi="Times New Roman"/>
          <w:sz w:val="24"/>
        </w:rPr>
        <w:t>FP pro</w:t>
      </w:r>
      <w:r w:rsidR="00D103BD">
        <w:rPr>
          <w:rFonts w:ascii="Times New Roman" w:eastAsia="Times New Roman" w:hAnsi="Times New Roman"/>
          <w:sz w:val="24"/>
        </w:rPr>
        <w:t>vides automa</w:t>
      </w:r>
      <w:r w:rsidR="00130494">
        <w:rPr>
          <w:rFonts w:ascii="Times New Roman" w:eastAsia="Times New Roman" w:hAnsi="Times New Roman"/>
          <w:sz w:val="24"/>
        </w:rPr>
        <w:t>tion</w:t>
      </w:r>
      <w:r>
        <w:rPr>
          <w:rFonts w:ascii="Times New Roman" w:eastAsia="Times New Roman" w:hAnsi="Times New Roman"/>
          <w:sz w:val="24"/>
        </w:rPr>
        <w:t xml:space="preserve"> for subject preference and leave management process. An overview of features is enlisted below:</w:t>
      </w:r>
    </w:p>
    <w:p w:rsidR="00A15B67" w:rsidRDefault="00A15B67" w:rsidP="00A15B67">
      <w:pPr>
        <w:spacing w:line="242" w:lineRule="exact"/>
        <w:rPr>
          <w:rFonts w:ascii="Times New Roman" w:eastAsia="Times New Roman" w:hAnsi="Times New Roman"/>
          <w:sz w:val="20"/>
        </w:rPr>
      </w:pPr>
    </w:p>
    <w:p w:rsidR="00A15B67" w:rsidRPr="00D103BD" w:rsidRDefault="00A15B67" w:rsidP="00D103BD">
      <w:pPr>
        <w:pStyle w:val="ListParagraph"/>
        <w:numPr>
          <w:ilvl w:val="0"/>
          <w:numId w:val="37"/>
        </w:numPr>
        <w:tabs>
          <w:tab w:val="left" w:pos="720"/>
        </w:tabs>
        <w:spacing w:after="0" w:line="266" w:lineRule="auto"/>
        <w:ind w:right="20"/>
        <w:jc w:val="both"/>
        <w:rPr>
          <w:rFonts w:ascii="Symbol" w:eastAsia="Symbol" w:hAnsi="Symbol"/>
          <w:sz w:val="24"/>
        </w:rPr>
      </w:pPr>
      <w:r w:rsidRPr="00D103BD">
        <w:rPr>
          <w:rFonts w:ascii="Times New Roman" w:eastAsia="Times New Roman" w:hAnsi="Times New Roman"/>
          <w:sz w:val="24"/>
        </w:rPr>
        <w:t>Faculty can provide their subject preferences in the subject preference module. Also admin is provided special rights of enabling/disabling the preferences, editing and viewing offered subjects and printing subject preference list faculty-wise/slot-wise/subject-wise.</w:t>
      </w:r>
      <w:r w:rsidR="00310E29">
        <w:rPr>
          <w:rFonts w:ascii="Times New Roman" w:eastAsia="Times New Roman" w:hAnsi="Times New Roman"/>
          <w:sz w:val="24"/>
        </w:rPr>
        <w:t xml:space="preserve"> Functionality of taking backup is available in Subject preferences module.</w:t>
      </w:r>
    </w:p>
    <w:p w:rsidR="00A15B67" w:rsidRDefault="00A15B67" w:rsidP="00D103BD">
      <w:pPr>
        <w:spacing w:line="38" w:lineRule="exact"/>
        <w:rPr>
          <w:rFonts w:ascii="Symbol" w:eastAsia="Symbol" w:hAnsi="Symbol"/>
          <w:sz w:val="24"/>
        </w:rPr>
      </w:pPr>
    </w:p>
    <w:p w:rsidR="00A15B67" w:rsidRPr="00D103BD" w:rsidRDefault="00A15B67" w:rsidP="00D103BD">
      <w:pPr>
        <w:pStyle w:val="ListParagraph"/>
        <w:numPr>
          <w:ilvl w:val="0"/>
          <w:numId w:val="37"/>
        </w:numPr>
        <w:tabs>
          <w:tab w:val="left" w:pos="720"/>
        </w:tabs>
        <w:spacing w:after="0" w:line="266" w:lineRule="auto"/>
        <w:jc w:val="both"/>
        <w:rPr>
          <w:rFonts w:ascii="Symbol" w:eastAsia="Symbol" w:hAnsi="Symbol"/>
          <w:sz w:val="24"/>
        </w:rPr>
      </w:pPr>
      <w:r w:rsidRPr="00D103BD">
        <w:rPr>
          <w:rFonts w:ascii="Times New Roman" w:eastAsia="Times New Roman" w:hAnsi="Times New Roman"/>
          <w:sz w:val="24"/>
        </w:rPr>
        <w:t>Faculty can apply for leave as per their requirements, and can allot the load and admin is given special rights of approving/rejecting the leave requests. Also admin can view the leave history of all the faculties, and faculties can view their own leave history too.</w:t>
      </w:r>
      <w:r w:rsidR="00310E29">
        <w:rPr>
          <w:rFonts w:ascii="Times New Roman" w:eastAsia="Times New Roman" w:hAnsi="Times New Roman"/>
          <w:sz w:val="24"/>
        </w:rPr>
        <w:t xml:space="preserve"> Functionality of taking backup is available in Leave Management module. And we can also view history from previous years records.</w:t>
      </w:r>
    </w:p>
    <w:p w:rsidR="00D103BD" w:rsidRDefault="00D103BD" w:rsidP="00D103BD">
      <w:pPr>
        <w:pStyle w:val="ListParagraph"/>
        <w:rPr>
          <w:rFonts w:ascii="Symbol" w:eastAsia="Symbol" w:hAnsi="Symbol"/>
          <w:sz w:val="24"/>
        </w:rPr>
      </w:pPr>
    </w:p>
    <w:p w:rsidR="00D103BD" w:rsidRPr="00D103BD" w:rsidRDefault="00D103BD" w:rsidP="00D103BD">
      <w:pPr>
        <w:pStyle w:val="ListParagraph"/>
        <w:numPr>
          <w:ilvl w:val="0"/>
          <w:numId w:val="37"/>
        </w:numPr>
        <w:tabs>
          <w:tab w:val="left" w:pos="720"/>
        </w:tabs>
        <w:spacing w:after="0" w:line="266" w:lineRule="auto"/>
        <w:jc w:val="both"/>
        <w:rPr>
          <w:rFonts w:ascii="Times New Roman" w:eastAsia="Symbol" w:hAnsi="Times New Roman" w:cs="Times New Roman"/>
          <w:sz w:val="24"/>
        </w:rPr>
      </w:pPr>
      <w:r w:rsidRPr="00D103BD">
        <w:rPr>
          <w:rFonts w:ascii="Times New Roman" w:eastAsia="Symbol" w:hAnsi="Times New Roman" w:cs="Times New Roman"/>
          <w:sz w:val="24"/>
        </w:rPr>
        <w:t>Portal Admin</w:t>
      </w:r>
      <w:r>
        <w:rPr>
          <w:rFonts w:ascii="Times New Roman" w:eastAsia="Symbol" w:hAnsi="Times New Roman" w:cs="Times New Roman"/>
          <w:sz w:val="24"/>
        </w:rPr>
        <w:t xml:space="preserve"> (Head of Department)</w:t>
      </w:r>
      <w:r w:rsidRPr="00D103BD">
        <w:rPr>
          <w:rFonts w:ascii="Times New Roman" w:eastAsia="Symbol" w:hAnsi="Times New Roman" w:cs="Times New Roman"/>
          <w:sz w:val="24"/>
        </w:rPr>
        <w:t xml:space="preserve"> can add new user</w:t>
      </w:r>
      <w:r>
        <w:rPr>
          <w:rFonts w:ascii="Times New Roman" w:eastAsia="Symbol" w:hAnsi="Times New Roman" w:cs="Times New Roman"/>
          <w:sz w:val="24"/>
        </w:rPr>
        <w:t xml:space="preserve"> (Faculty)</w:t>
      </w:r>
      <w:r w:rsidRPr="00D103BD">
        <w:rPr>
          <w:rFonts w:ascii="Times New Roman" w:eastAsia="Symbol" w:hAnsi="Times New Roman" w:cs="Times New Roman"/>
          <w:sz w:val="24"/>
        </w:rPr>
        <w:t xml:space="preserve"> to system</w:t>
      </w:r>
      <w:r>
        <w:rPr>
          <w:rFonts w:ascii="Times New Roman" w:eastAsia="Symbol" w:hAnsi="Times New Roman" w:cs="Times New Roman"/>
          <w:sz w:val="24"/>
        </w:rPr>
        <w:t>, and also can reset password in two ways, by resetting password for single user or can reset password for all user of same department.</w:t>
      </w:r>
    </w:p>
    <w:p w:rsidR="00626C4D" w:rsidRPr="00626C4D" w:rsidRDefault="00626C4D" w:rsidP="00626C4D">
      <w:pPr>
        <w:rPr>
          <w:rFonts w:ascii="Times New Roman" w:eastAsia="Times New Roman" w:hAnsi="Times New Roman"/>
          <w:sz w:val="24"/>
        </w:rPr>
      </w:pPr>
    </w:p>
    <w:p w:rsidR="00626C4D" w:rsidRPr="00626C4D" w:rsidRDefault="00626C4D" w:rsidP="00626C4D">
      <w:pPr>
        <w:rPr>
          <w:rFonts w:ascii="Times New Roman" w:eastAsia="Times New Roman" w:hAnsi="Times New Roman"/>
          <w:sz w:val="24"/>
        </w:rPr>
      </w:pPr>
    </w:p>
    <w:p w:rsidR="00626C4D" w:rsidRDefault="00626C4D" w:rsidP="00690B23">
      <w:pPr>
        <w:rPr>
          <w:rFonts w:ascii="Times New Roman" w:eastAsia="Times New Roman" w:hAnsi="Times New Roman"/>
          <w:sz w:val="24"/>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B9456B" w:rsidRDefault="00B9456B" w:rsidP="005D2C9B">
      <w:pPr>
        <w:ind w:left="6480" w:firstLine="720"/>
        <w:rPr>
          <w:rFonts w:ascii="Times New Roman" w:eastAsia="Times New Roman" w:hAnsi="Times New Roman"/>
          <w:b/>
          <w:sz w:val="36"/>
        </w:rPr>
      </w:pPr>
    </w:p>
    <w:p w:rsidR="00626C4D" w:rsidRPr="005D2C9B" w:rsidRDefault="00626C4D" w:rsidP="005D2C9B">
      <w:pPr>
        <w:ind w:left="6480" w:firstLine="720"/>
        <w:rPr>
          <w:rFonts w:ascii="Times New Roman" w:eastAsia="Times New Roman" w:hAnsi="Times New Roman"/>
          <w:sz w:val="24"/>
        </w:rPr>
      </w:pPr>
      <w:r>
        <w:rPr>
          <w:rFonts w:ascii="Times New Roman" w:eastAsia="Times New Roman" w:hAnsi="Times New Roman"/>
          <w:b/>
          <w:sz w:val="36"/>
        </w:rPr>
        <w:t xml:space="preserve">Chapter </w:t>
      </w:r>
      <w:r w:rsidR="00860192">
        <w:rPr>
          <w:rFonts w:ascii="Times New Roman" w:eastAsia="Times New Roman" w:hAnsi="Times New Roman"/>
          <w:b/>
          <w:sz w:val="36"/>
        </w:rPr>
        <w:t>7</w:t>
      </w:r>
    </w:p>
    <w:p w:rsidR="00626C4D" w:rsidRDefault="00626C4D" w:rsidP="00397BC1">
      <w:pPr>
        <w:spacing w:line="0" w:lineRule="atLeast"/>
        <w:jc w:val="right"/>
        <w:rPr>
          <w:rFonts w:ascii="Times New Roman" w:eastAsia="Times New Roman" w:hAnsi="Times New Roman"/>
          <w:b/>
          <w:sz w:val="36"/>
        </w:rPr>
      </w:pPr>
      <w:r w:rsidRPr="00060512">
        <w:rPr>
          <w:rFonts w:ascii="Times New Roman" w:eastAsia="Times New Roman" w:hAnsi="Times New Roman"/>
          <w:b/>
          <w:noProof/>
          <w:sz w:val="36"/>
        </w:rPr>
        <mc:AlternateContent>
          <mc:Choice Requires="wps">
            <w:drawing>
              <wp:anchor distT="0" distB="0" distL="114300" distR="114300" simplePos="0" relativeHeight="251730944" behindDoc="0" locked="0" layoutInCell="1" allowOverlap="1" wp14:anchorId="234F3631" wp14:editId="30DEACBA">
                <wp:simplePos x="0" y="0"/>
                <wp:positionH relativeFrom="column">
                  <wp:posOffset>-171450</wp:posOffset>
                </wp:positionH>
                <wp:positionV relativeFrom="paragraph">
                  <wp:posOffset>283210</wp:posOffset>
                </wp:positionV>
                <wp:extent cx="6324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3.5pt,22.3pt" to="484.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" strokecolor="black [3213]"/>
            </w:pict>
          </mc:Fallback>
        </mc:AlternateContent>
      </w:r>
      <w:r>
        <w:rPr>
          <w:rFonts w:ascii="Times New Roman" w:eastAsia="Times New Roman" w:hAnsi="Times New Roman"/>
          <w:b/>
          <w:sz w:val="36"/>
        </w:rPr>
        <w:t>Limitations and Future Extension</w:t>
      </w:r>
    </w:p>
    <w:p w:rsidR="00B9456B" w:rsidRDefault="00B9456B" w:rsidP="00397BC1">
      <w:pPr>
        <w:rPr>
          <w:rFonts w:ascii="Times New Roman" w:eastAsia="Times New Roman" w:hAnsi="Times New Roman"/>
          <w:b/>
          <w:sz w:val="24"/>
        </w:rPr>
      </w:pPr>
      <w:r w:rsidRPr="00B9456B">
        <w:rPr>
          <w:rFonts w:ascii="Times New Roman" w:eastAsia="Times New Roman" w:hAnsi="Times New Roman"/>
          <w:b/>
          <w:sz w:val="24"/>
        </w:rPr>
        <w:t>Limitations</w:t>
      </w:r>
    </w:p>
    <w:p w:rsidR="004722D4" w:rsidRDefault="00B9456B" w:rsidP="004722D4">
      <w:pPr>
        <w:rPr>
          <w:rFonts w:ascii="Times New Roman" w:eastAsia="Times New Roman" w:hAnsi="Times New Roman"/>
          <w:sz w:val="24"/>
        </w:rPr>
      </w:pPr>
      <w:r>
        <w:rPr>
          <w:rFonts w:ascii="Times New Roman" w:eastAsia="Times New Roman" w:hAnsi="Times New Roman"/>
          <w:sz w:val="24"/>
        </w:rPr>
        <w:t>Use of Ajax can give better performance which is not included.</w:t>
      </w:r>
    </w:p>
    <w:p w:rsidR="00B9456B" w:rsidRDefault="00AC148E" w:rsidP="004722D4">
      <w:pPr>
        <w:ind w:left="720"/>
        <w:rPr>
          <w:rFonts w:ascii="Times New Roman" w:eastAsia="Times New Roman" w:hAnsi="Times New Roman"/>
          <w:sz w:val="24"/>
        </w:rPr>
      </w:pPr>
      <w:r>
        <w:rPr>
          <w:rFonts w:ascii="Times New Roman" w:eastAsia="Times New Roman" w:hAnsi="Times New Roman"/>
          <w:sz w:val="24"/>
        </w:rPr>
        <w:t xml:space="preserve">Ex. </w:t>
      </w:r>
      <w:r w:rsidR="00A67F38">
        <w:rPr>
          <w:rFonts w:ascii="Times New Roman" w:eastAsia="Times New Roman" w:hAnsi="Times New Roman"/>
          <w:sz w:val="24"/>
        </w:rPr>
        <w:t>In load_a</w:t>
      </w:r>
      <w:r w:rsidR="004722D4">
        <w:rPr>
          <w:rFonts w:ascii="Times New Roman" w:eastAsia="Times New Roman" w:hAnsi="Times New Roman"/>
          <w:sz w:val="24"/>
        </w:rPr>
        <w:t>rrangement</w:t>
      </w:r>
      <w:r w:rsidR="00A67F38">
        <w:rPr>
          <w:rFonts w:ascii="Times New Roman" w:eastAsia="Times New Roman" w:hAnsi="Times New Roman"/>
          <w:sz w:val="24"/>
        </w:rPr>
        <w:t>_p</w:t>
      </w:r>
      <w:r w:rsidR="004722D4">
        <w:rPr>
          <w:rFonts w:ascii="Times New Roman" w:eastAsia="Times New Roman" w:hAnsi="Times New Roman"/>
          <w:sz w:val="24"/>
        </w:rPr>
        <w:t>age (For all semester, all subjects</w:t>
      </w:r>
      <w:r>
        <w:rPr>
          <w:rFonts w:ascii="Times New Roman" w:eastAsia="Times New Roman" w:hAnsi="Times New Roman"/>
          <w:sz w:val="24"/>
        </w:rPr>
        <w:t xml:space="preserve"> are shown that can be more</w:t>
      </w:r>
      <w:r w:rsidR="004722D4">
        <w:rPr>
          <w:rFonts w:ascii="Times New Roman" w:eastAsia="Times New Roman" w:hAnsi="Times New Roman"/>
          <w:sz w:val="24"/>
        </w:rPr>
        <w:t xml:space="preserve"> user friendly..)</w:t>
      </w:r>
    </w:p>
    <w:p w:rsidR="00B9456B" w:rsidRPr="00B9456B" w:rsidRDefault="00B9456B" w:rsidP="00397BC1">
      <w:pPr>
        <w:rPr>
          <w:rFonts w:ascii="Times New Roman" w:eastAsia="Times New Roman" w:hAnsi="Times New Roman"/>
          <w:sz w:val="24"/>
        </w:rPr>
      </w:pPr>
    </w:p>
    <w:p w:rsidR="00B47A98" w:rsidRPr="00B9456B" w:rsidRDefault="00B9456B" w:rsidP="00397BC1">
      <w:pPr>
        <w:rPr>
          <w:rFonts w:ascii="Times New Roman" w:eastAsia="Times New Roman" w:hAnsi="Times New Roman"/>
          <w:b/>
          <w:sz w:val="24"/>
        </w:rPr>
      </w:pPr>
      <w:r>
        <w:rPr>
          <w:rFonts w:ascii="Times New Roman" w:eastAsia="Times New Roman" w:hAnsi="Times New Roman"/>
          <w:b/>
          <w:sz w:val="24"/>
        </w:rPr>
        <w:t>Future Extension</w:t>
      </w:r>
    </w:p>
    <w:p w:rsidR="00B47A98" w:rsidRDefault="00B47A98" w:rsidP="00397BC1">
      <w:pPr>
        <w:rPr>
          <w:rFonts w:ascii="Times New Roman" w:eastAsia="Times New Roman" w:hAnsi="Times New Roman"/>
          <w:sz w:val="24"/>
        </w:rPr>
      </w:pPr>
      <w:r>
        <w:rPr>
          <w:rFonts w:ascii="Times New Roman" w:eastAsia="Times New Roman" w:hAnsi="Times New Roman"/>
          <w:sz w:val="24"/>
        </w:rPr>
        <w:t xml:space="preserve">Above </w:t>
      </w:r>
      <w:r w:rsidR="00C803AB">
        <w:rPr>
          <w:rFonts w:ascii="Times New Roman" w:eastAsia="Times New Roman" w:hAnsi="Times New Roman"/>
          <w:sz w:val="24"/>
        </w:rPr>
        <w:t>l</w:t>
      </w:r>
      <w:r>
        <w:rPr>
          <w:rFonts w:ascii="Times New Roman" w:eastAsia="Times New Roman" w:hAnsi="Times New Roman"/>
          <w:sz w:val="24"/>
        </w:rPr>
        <w:t>imitations can be remove by the use of AJAX.</w:t>
      </w:r>
    </w:p>
    <w:p w:rsidR="005D2C9B" w:rsidRDefault="005D2C9B" w:rsidP="00397BC1">
      <w:pPr>
        <w:rPr>
          <w:rFonts w:ascii="Times New Roman" w:eastAsia="Times New Roman" w:hAnsi="Times New Roman"/>
          <w:sz w:val="24"/>
        </w:rPr>
      </w:pPr>
      <w:r>
        <w:rPr>
          <w:rFonts w:ascii="Times New Roman" w:eastAsia="Times New Roman" w:hAnsi="Times New Roman"/>
          <w:sz w:val="24"/>
        </w:rPr>
        <w:t>System shall provide functionality to edit</w:t>
      </w:r>
      <w:r w:rsidR="007940AF">
        <w:rPr>
          <w:rFonts w:ascii="Times New Roman" w:eastAsia="Times New Roman" w:hAnsi="Times New Roman"/>
          <w:sz w:val="24"/>
        </w:rPr>
        <w:t xml:space="preserve"> and remove</w:t>
      </w:r>
      <w:r>
        <w:rPr>
          <w:rFonts w:ascii="Times New Roman" w:eastAsia="Times New Roman" w:hAnsi="Times New Roman"/>
          <w:sz w:val="24"/>
        </w:rPr>
        <w:t xml:space="preserve"> faculty details from system.</w:t>
      </w:r>
    </w:p>
    <w:p w:rsidR="005D2C9B" w:rsidRDefault="005D2C9B" w:rsidP="00397BC1">
      <w:pPr>
        <w:rPr>
          <w:rFonts w:ascii="Times New Roman" w:eastAsia="Times New Roman" w:hAnsi="Times New Roman"/>
          <w:sz w:val="24"/>
        </w:rPr>
      </w:pPr>
      <w:r>
        <w:rPr>
          <w:rFonts w:ascii="Times New Roman" w:eastAsia="Times New Roman" w:hAnsi="Times New Roman"/>
          <w:sz w:val="24"/>
        </w:rPr>
        <w:t>In Leave management module after load arrangement if some f</w:t>
      </w:r>
      <w:r w:rsidR="00655EF6">
        <w:rPr>
          <w:rFonts w:ascii="Times New Roman" w:eastAsia="Times New Roman" w:hAnsi="Times New Roman"/>
          <w:sz w:val="24"/>
        </w:rPr>
        <w:t>aculty reject request then</w:t>
      </w:r>
      <w:r>
        <w:rPr>
          <w:rFonts w:ascii="Times New Roman" w:eastAsia="Times New Roman" w:hAnsi="Times New Roman"/>
          <w:sz w:val="24"/>
        </w:rPr>
        <w:t xml:space="preserve"> </w:t>
      </w:r>
      <w:r w:rsidR="00023BF6">
        <w:rPr>
          <w:rFonts w:ascii="Times New Roman" w:eastAsia="Times New Roman" w:hAnsi="Times New Roman"/>
          <w:sz w:val="24"/>
        </w:rPr>
        <w:t xml:space="preserve">again </w:t>
      </w:r>
      <w:r>
        <w:rPr>
          <w:rFonts w:ascii="Times New Roman" w:eastAsia="Times New Roman" w:hAnsi="Times New Roman"/>
          <w:sz w:val="24"/>
        </w:rPr>
        <w:t>arrange new slots shall be possible</w:t>
      </w:r>
      <w:r w:rsidR="005B1581">
        <w:rPr>
          <w:rFonts w:ascii="Times New Roman" w:eastAsia="Times New Roman" w:hAnsi="Times New Roman"/>
          <w:sz w:val="24"/>
        </w:rPr>
        <w:t>.</w:t>
      </w:r>
      <w:r>
        <w:rPr>
          <w:rFonts w:ascii="Times New Roman" w:eastAsia="Times New Roman" w:hAnsi="Times New Roman"/>
          <w:sz w:val="24"/>
        </w:rPr>
        <w:t xml:space="preserve"> </w:t>
      </w:r>
    </w:p>
    <w:p w:rsidR="005D2C9B" w:rsidRDefault="00397BC1" w:rsidP="00397BC1">
      <w:pPr>
        <w:rPr>
          <w:rFonts w:ascii="Times New Roman" w:eastAsia="Times New Roman" w:hAnsi="Times New Roman"/>
          <w:sz w:val="24"/>
        </w:rPr>
      </w:pPr>
      <w:r>
        <w:rPr>
          <w:rFonts w:ascii="Times New Roman" w:eastAsia="Times New Roman" w:hAnsi="Times New Roman"/>
          <w:sz w:val="24"/>
        </w:rPr>
        <w:t>In subject preference module we shall include the functionality of admin allocating lab and lectures to respective faculties after they have preferred the subjects</w:t>
      </w:r>
      <w:r w:rsidR="005D2C9B">
        <w:rPr>
          <w:rFonts w:ascii="Times New Roman" w:eastAsia="Times New Roman" w:hAnsi="Times New Roman"/>
          <w:sz w:val="24"/>
        </w:rPr>
        <w:t>.</w:t>
      </w:r>
    </w:p>
    <w:p w:rsidR="005D2C9B" w:rsidRDefault="00690B23" w:rsidP="00397BC1">
      <w:pPr>
        <w:rPr>
          <w:rFonts w:ascii="Times New Roman" w:eastAsia="Times New Roman" w:hAnsi="Times New Roman"/>
          <w:sz w:val="24"/>
        </w:rPr>
      </w:pPr>
      <w:r>
        <w:rPr>
          <w:rFonts w:ascii="Times New Roman" w:eastAsia="Times New Roman" w:hAnsi="Times New Roman"/>
          <w:sz w:val="24"/>
        </w:rPr>
        <w:t>Notice automation shall include in future extension.</w:t>
      </w:r>
    </w:p>
    <w:p w:rsidR="005D2C9B" w:rsidRPr="005D2C9B" w:rsidRDefault="005D2C9B" w:rsidP="00860192">
      <w:pPr>
        <w:rPr>
          <w:rFonts w:ascii="Times New Roman" w:eastAsia="Times New Roman" w:hAnsi="Times New Roman"/>
          <w:sz w:val="24"/>
        </w:rPr>
      </w:pPr>
    </w:p>
    <w:p w:rsidR="00884874" w:rsidRDefault="00884874"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310E29" w:rsidRDefault="00310E29" w:rsidP="005D2C9B">
      <w:pPr>
        <w:spacing w:line="0" w:lineRule="atLeast"/>
        <w:jc w:val="right"/>
        <w:rPr>
          <w:rFonts w:ascii="Times New Roman" w:eastAsia="Times New Roman" w:hAnsi="Times New Roman"/>
          <w:b/>
          <w:sz w:val="36"/>
        </w:rPr>
      </w:pPr>
    </w:p>
    <w:p w:rsidR="005D2C9B" w:rsidRDefault="005D2C9B" w:rsidP="005D2C9B">
      <w:pPr>
        <w:spacing w:line="0" w:lineRule="atLeast"/>
        <w:jc w:val="right"/>
        <w:rPr>
          <w:rFonts w:ascii="Times New Roman" w:eastAsia="Times New Roman" w:hAnsi="Times New Roman"/>
          <w:b/>
          <w:sz w:val="36"/>
        </w:rPr>
      </w:pPr>
      <w:r w:rsidRPr="00060512">
        <w:rPr>
          <w:rFonts w:ascii="Times New Roman" w:eastAsia="Times New Roman" w:hAnsi="Times New Roman"/>
          <w:b/>
          <w:noProof/>
          <w:sz w:val="36"/>
        </w:rPr>
        <w:lastRenderedPageBreak/>
        <mc:AlternateContent>
          <mc:Choice Requires="wps">
            <w:drawing>
              <wp:anchor distT="0" distB="0" distL="114300" distR="114300" simplePos="0" relativeHeight="251732992" behindDoc="0" locked="0" layoutInCell="1" allowOverlap="1" wp14:anchorId="2370BFA6" wp14:editId="377514E7">
                <wp:simplePos x="0" y="0"/>
                <wp:positionH relativeFrom="column">
                  <wp:posOffset>-171450</wp:posOffset>
                </wp:positionH>
                <wp:positionV relativeFrom="paragraph">
                  <wp:posOffset>283210</wp:posOffset>
                </wp:positionV>
                <wp:extent cx="63246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3.5pt,22.3pt" to="484.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" strokecolor="black [3213]"/>
            </w:pict>
          </mc:Fallback>
        </mc:AlternateContent>
      </w:r>
      <w:r>
        <w:rPr>
          <w:rFonts w:ascii="Times New Roman" w:eastAsia="Times New Roman" w:hAnsi="Times New Roman"/>
          <w:b/>
          <w:sz w:val="36"/>
        </w:rPr>
        <w:t>Bibliography</w:t>
      </w:r>
    </w:p>
    <w:p w:rsidR="005D2C9B" w:rsidRPr="005D2C9B" w:rsidRDefault="005D2C9B" w:rsidP="005D2C9B">
      <w:pPr>
        <w:rPr>
          <w:rFonts w:ascii="Times New Roman" w:eastAsia="Times New Roman" w:hAnsi="Times New Roman"/>
          <w:b/>
          <w:sz w:val="28"/>
        </w:rPr>
      </w:pPr>
    </w:p>
    <w:p w:rsidR="005D2C9B" w:rsidRPr="00097027" w:rsidRDefault="0054314A" w:rsidP="005D2C9B">
      <w:pPr>
        <w:pStyle w:val="ListParagraph"/>
        <w:numPr>
          <w:ilvl w:val="1"/>
          <w:numId w:val="35"/>
        </w:numPr>
        <w:tabs>
          <w:tab w:val="left" w:pos="1080"/>
        </w:tabs>
        <w:spacing w:after="0" w:line="360" w:lineRule="auto"/>
        <w:jc w:val="both"/>
        <w:rPr>
          <w:rFonts w:ascii="Times New Roman" w:eastAsia="Times New Roman" w:hAnsi="Times New Roman"/>
          <w:color w:val="0000FF"/>
          <w:sz w:val="24"/>
          <w:u w:val="single"/>
        </w:rPr>
      </w:pPr>
      <w:hyperlink r:id="rId59" w:history="1">
        <w:r w:rsidR="005D2C9B" w:rsidRPr="00097027">
          <w:rPr>
            <w:rStyle w:val="Hyperlink"/>
            <w:rFonts w:ascii="Times New Roman" w:eastAsia="Times New Roman" w:hAnsi="Times New Roman"/>
            <w:color w:val="0000FF"/>
            <w:sz w:val="24"/>
          </w:rPr>
          <w:t>www.w3schools.com</w:t>
        </w:r>
      </w:hyperlink>
    </w:p>
    <w:p w:rsidR="005D2C9B" w:rsidRPr="00C617D3" w:rsidRDefault="005D2C9B" w:rsidP="005D2C9B">
      <w:pPr>
        <w:numPr>
          <w:ilvl w:val="1"/>
          <w:numId w:val="35"/>
        </w:numPr>
        <w:tabs>
          <w:tab w:val="left" w:pos="1080"/>
        </w:tabs>
        <w:spacing w:after="0" w:line="360" w:lineRule="auto"/>
        <w:jc w:val="both"/>
        <w:rPr>
          <w:rStyle w:val="Hyperlink"/>
          <w:color w:val="0000FF"/>
        </w:rPr>
      </w:pPr>
      <w:r w:rsidRPr="00C617D3">
        <w:rPr>
          <w:rStyle w:val="Hyperlink"/>
          <w:color w:val="0000FF"/>
        </w:rPr>
        <w:t>https://docs.oracle.com/javase</w:t>
      </w:r>
    </w:p>
    <w:p w:rsidR="005D2C9B" w:rsidRPr="006C5B89" w:rsidRDefault="005D2C9B" w:rsidP="005D2C9B">
      <w:pPr>
        <w:numPr>
          <w:ilvl w:val="1"/>
          <w:numId w:val="35"/>
        </w:numPr>
        <w:tabs>
          <w:tab w:val="left" w:pos="1080"/>
        </w:tabs>
        <w:spacing w:after="0" w:line="360" w:lineRule="auto"/>
        <w:jc w:val="both"/>
        <w:rPr>
          <w:rStyle w:val="Hyperlink"/>
          <w:color w:val="0000FF"/>
        </w:rPr>
      </w:pPr>
      <w:r w:rsidRPr="006C5B89">
        <w:rPr>
          <w:rStyle w:val="Hyperlink"/>
          <w:color w:val="0000FF"/>
        </w:rPr>
        <w:t>www.wikipedia.com</w:t>
      </w:r>
    </w:p>
    <w:p w:rsidR="005D2C9B" w:rsidRPr="006C5B89" w:rsidRDefault="00642E65" w:rsidP="005D2C9B">
      <w:pPr>
        <w:pStyle w:val="ListParagraph"/>
        <w:numPr>
          <w:ilvl w:val="1"/>
          <w:numId w:val="35"/>
        </w:numPr>
        <w:rPr>
          <w:rFonts w:ascii="Times New Roman" w:eastAsia="Times New Roman" w:hAnsi="Times New Roman"/>
          <w:sz w:val="24"/>
        </w:rPr>
      </w:pPr>
      <w:r>
        <w:rPr>
          <w:rFonts w:ascii="Times New Roman" w:eastAsia="Times New Roman" w:hAnsi="Times New Roman"/>
        </w:rPr>
        <w:t>Servlet and J</w:t>
      </w:r>
      <w:r w:rsidR="000D58DE">
        <w:rPr>
          <w:rFonts w:ascii="Times New Roman" w:eastAsia="Times New Roman" w:hAnsi="Times New Roman"/>
        </w:rPr>
        <w:t>SP</w:t>
      </w:r>
      <w:r w:rsidR="005D2C9B" w:rsidRPr="006C5B89">
        <w:rPr>
          <w:rFonts w:ascii="Times New Roman" w:eastAsia="Times New Roman" w:hAnsi="Times New Roman"/>
        </w:rPr>
        <w:t xml:space="preserve"> by HeadFirst-Reference book</w:t>
      </w:r>
    </w:p>
    <w:p w:rsidR="005D2C9B" w:rsidRDefault="0054314A" w:rsidP="005D2C9B">
      <w:pPr>
        <w:numPr>
          <w:ilvl w:val="1"/>
          <w:numId w:val="35"/>
        </w:numPr>
        <w:tabs>
          <w:tab w:val="left" w:pos="1080"/>
        </w:tabs>
        <w:spacing w:after="0" w:line="360" w:lineRule="auto"/>
        <w:jc w:val="both"/>
        <w:rPr>
          <w:rFonts w:ascii="Times New Roman" w:eastAsia="Times New Roman" w:hAnsi="Times New Roman"/>
          <w:color w:val="0000FF"/>
          <w:sz w:val="24"/>
          <w:u w:val="single"/>
        </w:rPr>
      </w:pPr>
      <w:hyperlink r:id="rId60" w:history="1">
        <w:r w:rsidR="00432506" w:rsidRPr="00EF0F5E">
          <w:rPr>
            <w:rStyle w:val="Hyperlink"/>
            <w:rFonts w:ascii="Times New Roman" w:eastAsia="Times New Roman" w:hAnsi="Times New Roman"/>
            <w:sz w:val="24"/>
          </w:rPr>
          <w:t>www.java2s.com</w:t>
        </w:r>
      </w:hyperlink>
      <w:r w:rsidR="00432506">
        <w:rPr>
          <w:rFonts w:ascii="Times New Roman" w:eastAsia="Times New Roman" w:hAnsi="Times New Roman"/>
          <w:color w:val="0000FF"/>
          <w:sz w:val="24"/>
          <w:u w:val="single"/>
        </w:rPr>
        <w:t xml:space="preserve"> </w:t>
      </w:r>
      <w:r w:rsidR="00432506" w:rsidRPr="00432506">
        <w:rPr>
          <w:rFonts w:ascii="Times New Roman" w:eastAsia="Times New Roman" w:hAnsi="Times New Roman"/>
          <w:sz w:val="24"/>
        </w:rPr>
        <w:t>(For library included extra)</w:t>
      </w:r>
    </w:p>
    <w:p w:rsidR="00432506" w:rsidRDefault="0054314A" w:rsidP="005D2C9B">
      <w:pPr>
        <w:numPr>
          <w:ilvl w:val="1"/>
          <w:numId w:val="35"/>
        </w:numPr>
        <w:tabs>
          <w:tab w:val="left" w:pos="1080"/>
        </w:tabs>
        <w:spacing w:after="0" w:line="360" w:lineRule="auto"/>
        <w:jc w:val="both"/>
        <w:rPr>
          <w:rFonts w:ascii="Times New Roman" w:eastAsia="Times New Roman" w:hAnsi="Times New Roman"/>
          <w:color w:val="0000FF"/>
          <w:sz w:val="24"/>
          <w:u w:val="single"/>
        </w:rPr>
      </w:pPr>
      <w:hyperlink r:id="rId61" w:history="1">
        <w:r w:rsidR="00432506" w:rsidRPr="00EF0F5E">
          <w:rPr>
            <w:rStyle w:val="Hyperlink"/>
            <w:rFonts w:ascii="Times New Roman" w:eastAsia="Times New Roman" w:hAnsi="Times New Roman"/>
            <w:sz w:val="24"/>
          </w:rPr>
          <w:t>www.tutorialspoint.com</w:t>
        </w:r>
      </w:hyperlink>
    </w:p>
    <w:p w:rsidR="00C9015F" w:rsidRPr="00C9015F" w:rsidRDefault="005F34A0" w:rsidP="005D2C9B">
      <w:pPr>
        <w:numPr>
          <w:ilvl w:val="1"/>
          <w:numId w:val="35"/>
        </w:numPr>
        <w:tabs>
          <w:tab w:val="left" w:pos="1080"/>
        </w:tabs>
        <w:spacing w:after="0" w:line="360" w:lineRule="auto"/>
        <w:jc w:val="both"/>
        <w:rPr>
          <w:rStyle w:val="Hyperlink"/>
        </w:rPr>
      </w:pPr>
      <w:r>
        <w:rPr>
          <w:rStyle w:val="Hyperlink"/>
          <w:rFonts w:ascii="Times New Roman" w:eastAsia="Times New Roman" w:hAnsi="Times New Roman"/>
          <w:sz w:val="24"/>
        </w:rPr>
        <w:t>www.</w:t>
      </w:r>
      <w:r w:rsidR="007E143B">
        <w:rPr>
          <w:rStyle w:val="Hyperlink"/>
          <w:rFonts w:ascii="Times New Roman" w:eastAsia="Times New Roman" w:hAnsi="Times New Roman"/>
          <w:sz w:val="24"/>
        </w:rPr>
        <w:t>getbootstrap.com</w:t>
      </w:r>
    </w:p>
    <w:p w:rsidR="00C9015F" w:rsidRPr="00D63EEA" w:rsidRDefault="005F34A0" w:rsidP="00C9015F">
      <w:pPr>
        <w:numPr>
          <w:ilvl w:val="1"/>
          <w:numId w:val="35"/>
        </w:numPr>
        <w:tabs>
          <w:tab w:val="left" w:pos="1080"/>
        </w:tabs>
        <w:spacing w:after="0" w:line="360" w:lineRule="auto"/>
        <w:jc w:val="both"/>
        <w:rPr>
          <w:rStyle w:val="Hyperlink"/>
        </w:rPr>
      </w:pPr>
      <w:r>
        <w:rPr>
          <w:rStyle w:val="Hyperlink"/>
          <w:rFonts w:ascii="Times New Roman" w:eastAsia="Times New Roman" w:hAnsi="Times New Roman"/>
          <w:sz w:val="24"/>
        </w:rPr>
        <w:t>www.</w:t>
      </w:r>
      <w:r w:rsidR="00C9015F" w:rsidRPr="00D63EEA">
        <w:rPr>
          <w:rStyle w:val="Hyperlink"/>
          <w:rFonts w:ascii="Times New Roman" w:eastAsia="Times New Roman" w:hAnsi="Times New Roman"/>
          <w:sz w:val="24"/>
        </w:rPr>
        <w:t>hibernate.org/orm/documentation</w:t>
      </w:r>
    </w:p>
    <w:p w:rsidR="00C9015F" w:rsidRDefault="005F34A0" w:rsidP="005D2C9B">
      <w:pPr>
        <w:numPr>
          <w:ilvl w:val="1"/>
          <w:numId w:val="35"/>
        </w:numPr>
        <w:tabs>
          <w:tab w:val="left" w:pos="1080"/>
        </w:tabs>
        <w:spacing w:after="0" w:line="360" w:lineRule="auto"/>
        <w:jc w:val="both"/>
        <w:rPr>
          <w:rFonts w:ascii="Times New Roman" w:eastAsia="Times New Roman" w:hAnsi="Times New Roman"/>
          <w:color w:val="0000FF"/>
          <w:sz w:val="24"/>
          <w:u w:val="single"/>
        </w:rPr>
      </w:pPr>
      <w:r>
        <w:rPr>
          <w:rFonts w:ascii="Times New Roman" w:eastAsia="Times New Roman" w:hAnsi="Times New Roman"/>
          <w:color w:val="0000FF"/>
          <w:sz w:val="24"/>
          <w:u w:val="single"/>
        </w:rPr>
        <w:t>www.javatpoint.com</w:t>
      </w:r>
    </w:p>
    <w:p w:rsidR="00C9015F" w:rsidRDefault="00D15A0C" w:rsidP="005D2C9B">
      <w:pPr>
        <w:numPr>
          <w:ilvl w:val="1"/>
          <w:numId w:val="35"/>
        </w:numPr>
        <w:tabs>
          <w:tab w:val="left" w:pos="1080"/>
        </w:tabs>
        <w:spacing w:after="0" w:line="360" w:lineRule="auto"/>
        <w:jc w:val="both"/>
        <w:rPr>
          <w:rFonts w:ascii="Times New Roman" w:eastAsia="Times New Roman" w:hAnsi="Times New Roman"/>
          <w:color w:val="0000FF"/>
          <w:sz w:val="24"/>
          <w:u w:val="single"/>
        </w:rPr>
      </w:pPr>
      <w:r>
        <w:rPr>
          <w:rFonts w:ascii="Times New Roman" w:eastAsia="Times New Roman" w:hAnsi="Times New Roman"/>
          <w:color w:val="0000FF"/>
          <w:sz w:val="24"/>
          <w:u w:val="single"/>
        </w:rPr>
        <w:t>www.quora.com</w:t>
      </w:r>
    </w:p>
    <w:p w:rsidR="005D2C9B" w:rsidRPr="005D2C9B" w:rsidRDefault="005D2C9B" w:rsidP="00397BC1">
      <w:pPr>
        <w:rPr>
          <w:rFonts w:ascii="Times New Roman" w:eastAsia="Times New Roman" w:hAnsi="Times New Roman"/>
          <w:b/>
          <w:sz w:val="24"/>
        </w:rPr>
      </w:pPr>
    </w:p>
    <w:sectPr w:rsidR="005D2C9B" w:rsidRPr="005D2C9B" w:rsidSect="00B83D2F">
      <w:headerReference w:type="default" r:id="rId62"/>
      <w:footerReference w:type="default" r:id="rId6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14A" w:rsidRDefault="0054314A" w:rsidP="005531BA">
      <w:pPr>
        <w:spacing w:after="0" w:line="240" w:lineRule="auto"/>
      </w:pPr>
      <w:r>
        <w:separator/>
      </w:r>
    </w:p>
  </w:endnote>
  <w:endnote w:type="continuationSeparator" w:id="0">
    <w:p w:rsidR="0054314A" w:rsidRDefault="0054314A" w:rsidP="00553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5F" w:rsidRDefault="00C9015F" w:rsidP="00C415BC">
    <w:pPr>
      <w:pStyle w:val="Footer"/>
      <w:pBdr>
        <w:top w:val="thinThickSmallGap" w:sz="24" w:space="0"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Dharmsinh Desai University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B83D2F" w:rsidRPr="00B83D2F">
      <w:rPr>
        <w:rFonts w:asciiTheme="majorHAnsi" w:eastAsiaTheme="majorEastAsia" w:hAnsiTheme="majorHAnsi" w:cstheme="majorBidi"/>
      </w:rPr>
      <w:fldChar w:fldCharType="begin"/>
    </w:r>
    <w:r w:rsidR="00B83D2F" w:rsidRPr="00B83D2F">
      <w:rPr>
        <w:rFonts w:asciiTheme="majorHAnsi" w:eastAsiaTheme="majorEastAsia" w:hAnsiTheme="majorHAnsi" w:cstheme="majorBidi"/>
      </w:rPr>
      <w:instrText xml:space="preserve"> PAGE   \* MERGEFORMAT </w:instrText>
    </w:r>
    <w:r w:rsidR="00B83D2F" w:rsidRPr="00B83D2F">
      <w:rPr>
        <w:rFonts w:asciiTheme="majorHAnsi" w:eastAsiaTheme="majorEastAsia" w:hAnsiTheme="majorHAnsi" w:cstheme="majorBidi"/>
      </w:rPr>
      <w:fldChar w:fldCharType="separate"/>
    </w:r>
    <w:r w:rsidR="00ED3147">
      <w:rPr>
        <w:rFonts w:asciiTheme="majorHAnsi" w:eastAsiaTheme="majorEastAsia" w:hAnsiTheme="majorHAnsi" w:cstheme="majorBidi"/>
        <w:noProof/>
      </w:rPr>
      <w:t>34</w:t>
    </w:r>
    <w:r w:rsidR="00B83D2F" w:rsidRPr="00B83D2F">
      <w:rPr>
        <w:rFonts w:asciiTheme="majorHAnsi" w:eastAsiaTheme="majorEastAsia" w:hAnsiTheme="majorHAnsi" w:cstheme="majorBidi"/>
        <w:noProof/>
      </w:rPr>
      <w:fldChar w:fldCharType="end"/>
    </w:r>
  </w:p>
  <w:p w:rsidR="00C9015F" w:rsidRDefault="00C9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14A" w:rsidRDefault="0054314A" w:rsidP="005531BA">
      <w:pPr>
        <w:spacing w:after="0" w:line="240" w:lineRule="auto"/>
      </w:pPr>
      <w:r>
        <w:separator/>
      </w:r>
    </w:p>
  </w:footnote>
  <w:footnote w:type="continuationSeparator" w:id="0">
    <w:p w:rsidR="0054314A" w:rsidRDefault="0054314A" w:rsidP="005531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15F" w:rsidRPr="005531BA" w:rsidRDefault="00C9015F">
    <w:pPr>
      <w:pStyle w:val="Header"/>
      <w:rPr>
        <w:b/>
        <w:i/>
        <w:u w:val="single"/>
      </w:rPr>
    </w:pPr>
    <w:r>
      <w:tab/>
    </w:r>
    <w:r>
      <w:tab/>
    </w:r>
    <w:r w:rsidRPr="005531BA">
      <w:rPr>
        <w:b/>
        <w:i/>
        <w:sz w:val="28"/>
        <w:u w:val="single"/>
      </w:rPr>
      <w:t>Faculty Portal</w:t>
    </w:r>
  </w:p>
  <w:p w:rsidR="00C9015F" w:rsidRDefault="00C901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9AECEE44"/>
    <w:lvl w:ilvl="0" w:tplc="320A3184">
      <w:start w:val="4"/>
      <w:numFmt w:val="decimal"/>
      <w:lvlText w:val="1.%1"/>
      <w:lvlJc w:val="left"/>
      <w:rPr>
        <w:color w:val="auto"/>
      </w:rPr>
    </w:lvl>
    <w:lvl w:ilvl="1" w:tplc="FFFFFFFF">
      <w:start w:val="5"/>
      <w:numFmt w:val="decimal"/>
      <w:lvlText w:val="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5BD062C2"/>
    <w:lvl w:ilvl="0" w:tplc="FFFFFFFF">
      <w:start w:val="1"/>
      <w:numFmt w:val="decimal"/>
      <w:lvlText w:val="%1"/>
      <w:lvlJc w:val="left"/>
    </w:lvl>
    <w:lvl w:ilvl="1" w:tplc="FFFFFFFF">
      <w:start w:val="160"/>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12200854"/>
    <w:lvl w:ilvl="0" w:tplc="FFFFFFFF">
      <w:start w:val="5"/>
      <w:numFmt w:val="decimal"/>
      <w:lvlText w:val="2.1.%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4DB127F8"/>
    <w:lvl w:ilvl="0" w:tplc="FFFFFFFF">
      <w:start w:val="1"/>
      <w:numFmt w:val="decimal"/>
      <w:lvlText w:val="1.%1"/>
      <w:lvlJc w:val="left"/>
    </w:lvl>
    <w:lvl w:ilvl="1" w:tplc="FFFFFFFF">
      <w:start w:val="2"/>
      <w:numFmt w:val="decimal"/>
      <w:lvlText w:val="1.%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0216231A"/>
    <w:lvl w:ilvl="0" w:tplc="FFFFFFFF">
      <w:start w:val="3"/>
      <w:numFmt w:val="decimal"/>
      <w:lvlText w:val="1.%1"/>
      <w:lvlJc w:val="left"/>
    </w:lvl>
    <w:lvl w:ilvl="1" w:tplc="FFFFFFFF">
      <w:start w:val="1"/>
      <w:numFmt w:val="decimal"/>
      <w:lvlText w:val="1.4.%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1F16E9E8"/>
    <w:lvl w:ilvl="0" w:tplc="FFFFFFFF">
      <w:start w:val="5"/>
      <w:numFmt w:val="decimal"/>
      <w:lvlText w:val="1.%1"/>
      <w:lvlJc w:val="left"/>
    </w:lvl>
    <w:lvl w:ilvl="1" w:tplc="FFFFFFFF">
      <w:start w:val="1"/>
      <w:numFmt w:val="decimal"/>
      <w:lvlText w:val="1.6.%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1190CDE6"/>
    <w:lvl w:ilvl="0" w:tplc="FFFFFFFF">
      <w:start w:val="7"/>
      <w:numFmt w:val="decimal"/>
      <w:lvlText w:val="1.%1"/>
      <w:lvlJc w:val="left"/>
    </w:lvl>
    <w:lvl w:ilvl="1" w:tplc="FFFFFFFF">
      <w:start w:val="1"/>
      <w:numFmt w:val="decimal"/>
      <w:lvlText w:val="1.7.%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66EF438C"/>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140E0F76"/>
    <w:lvl w:ilvl="0" w:tplc="FFFFFFFF">
      <w:start w:val="1"/>
      <w:numFmt w:val="decimal"/>
      <w:lvlText w:val="%1"/>
      <w:lvlJc w:val="left"/>
    </w:lvl>
    <w:lvl w:ilvl="1" w:tplc="FFFFFFFF">
      <w:start w:val="3"/>
      <w:numFmt w:val="decimal"/>
      <w:lvlText w:val="2.%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3352255A"/>
    <w:lvl w:ilvl="0" w:tplc="FFFFFFFF">
      <w:start w:val="4"/>
      <w:numFmt w:val="decimal"/>
      <w:lvlText w:val="2.%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109CF92E"/>
    <w:lvl w:ilvl="0" w:tplc="FFFFFFFF">
      <w:start w:val="1"/>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D"/>
    <w:multiLevelType w:val="hybridMultilevel"/>
    <w:tmpl w:val="7FDCC232"/>
    <w:lvl w:ilvl="0" w:tplc="FFFFFFFF">
      <w:start w:val="1"/>
      <w:numFmt w:val="bullet"/>
      <w:lvlText w:val=""/>
      <w:lvlJc w:val="left"/>
      <w:pPr>
        <w:ind w:left="36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2">
    <w:nsid w:val="00000010"/>
    <w:multiLevelType w:val="hybridMultilevel"/>
    <w:tmpl w:val="6B68079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3">
    <w:nsid w:val="079101C4"/>
    <w:multiLevelType w:val="multilevel"/>
    <w:tmpl w:val="F8C2E4D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4">
    <w:nsid w:val="08C35469"/>
    <w:multiLevelType w:val="hybridMultilevel"/>
    <w:tmpl w:val="F10E6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9A35B61"/>
    <w:multiLevelType w:val="multilevel"/>
    <w:tmpl w:val="B7BE81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0B4E6830"/>
    <w:multiLevelType w:val="multilevel"/>
    <w:tmpl w:val="99B2B7BC"/>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0CB05E64"/>
    <w:multiLevelType w:val="hybridMultilevel"/>
    <w:tmpl w:val="34727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FBF4F2B"/>
    <w:multiLevelType w:val="hybridMultilevel"/>
    <w:tmpl w:val="5BBE0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20D253F"/>
    <w:multiLevelType w:val="multilevel"/>
    <w:tmpl w:val="28F6E5EE"/>
    <w:lvl w:ilvl="0">
      <w:start w:val="5"/>
      <w:numFmt w:val="decimal"/>
      <w:lvlText w:val="%1"/>
      <w:lvlJc w:val="left"/>
      <w:pPr>
        <w:ind w:left="360" w:hanging="360"/>
      </w:pPr>
      <w:rPr>
        <w:rFonts w:hint="default"/>
      </w:rPr>
    </w:lvl>
    <w:lvl w:ilvl="1">
      <w:start w:val="1"/>
      <w:numFmt w:val="decimal"/>
      <w:lvlText w:val="%1.%2"/>
      <w:lvlJc w:val="left"/>
      <w:pPr>
        <w:ind w:left="1780" w:hanging="360"/>
      </w:pPr>
      <w:rPr>
        <w:rFonts w:hint="default"/>
      </w:rPr>
    </w:lvl>
    <w:lvl w:ilvl="2">
      <w:start w:val="1"/>
      <w:numFmt w:val="decimal"/>
      <w:lvlText w:val="%1.%2.%3"/>
      <w:lvlJc w:val="left"/>
      <w:pPr>
        <w:ind w:left="3560" w:hanging="720"/>
      </w:pPr>
      <w:rPr>
        <w:rFonts w:hint="default"/>
      </w:rPr>
    </w:lvl>
    <w:lvl w:ilvl="3">
      <w:start w:val="1"/>
      <w:numFmt w:val="decimal"/>
      <w:lvlText w:val="%1.%2.%3.%4"/>
      <w:lvlJc w:val="left"/>
      <w:pPr>
        <w:ind w:left="4980" w:hanging="720"/>
      </w:pPr>
      <w:rPr>
        <w:rFonts w:hint="default"/>
      </w:rPr>
    </w:lvl>
    <w:lvl w:ilvl="4">
      <w:start w:val="1"/>
      <w:numFmt w:val="decimal"/>
      <w:lvlText w:val="%1.%2.%3.%4.%5"/>
      <w:lvlJc w:val="left"/>
      <w:pPr>
        <w:ind w:left="6760" w:hanging="1080"/>
      </w:pPr>
      <w:rPr>
        <w:rFonts w:hint="default"/>
      </w:rPr>
    </w:lvl>
    <w:lvl w:ilvl="5">
      <w:start w:val="1"/>
      <w:numFmt w:val="decimal"/>
      <w:lvlText w:val="%1.%2.%3.%4.%5.%6"/>
      <w:lvlJc w:val="left"/>
      <w:pPr>
        <w:ind w:left="8180" w:hanging="1080"/>
      </w:pPr>
      <w:rPr>
        <w:rFonts w:hint="default"/>
      </w:rPr>
    </w:lvl>
    <w:lvl w:ilvl="6">
      <w:start w:val="1"/>
      <w:numFmt w:val="decimal"/>
      <w:lvlText w:val="%1.%2.%3.%4.%5.%6.%7"/>
      <w:lvlJc w:val="left"/>
      <w:pPr>
        <w:ind w:left="9960" w:hanging="1440"/>
      </w:pPr>
      <w:rPr>
        <w:rFonts w:hint="default"/>
      </w:rPr>
    </w:lvl>
    <w:lvl w:ilvl="7">
      <w:start w:val="1"/>
      <w:numFmt w:val="decimal"/>
      <w:lvlText w:val="%1.%2.%3.%4.%5.%6.%7.%8"/>
      <w:lvlJc w:val="left"/>
      <w:pPr>
        <w:ind w:left="11380" w:hanging="1440"/>
      </w:pPr>
      <w:rPr>
        <w:rFonts w:hint="default"/>
      </w:rPr>
    </w:lvl>
    <w:lvl w:ilvl="8">
      <w:start w:val="1"/>
      <w:numFmt w:val="decimal"/>
      <w:lvlText w:val="%1.%2.%3.%4.%5.%6.%7.%8.%9"/>
      <w:lvlJc w:val="left"/>
      <w:pPr>
        <w:ind w:left="13160" w:hanging="1800"/>
      </w:pPr>
      <w:rPr>
        <w:rFonts w:hint="default"/>
      </w:rPr>
    </w:lvl>
  </w:abstractNum>
  <w:abstractNum w:abstractNumId="20">
    <w:nsid w:val="1498391C"/>
    <w:multiLevelType w:val="multilevel"/>
    <w:tmpl w:val="34CCC3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3B923B0"/>
    <w:multiLevelType w:val="multilevel"/>
    <w:tmpl w:val="A8FA2C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B784D57"/>
    <w:multiLevelType w:val="hybridMultilevel"/>
    <w:tmpl w:val="6E36A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2C2E43"/>
    <w:multiLevelType w:val="hybridMultilevel"/>
    <w:tmpl w:val="109CF92E"/>
    <w:lvl w:ilvl="0" w:tplc="FFF85CFC">
      <w:start w:val="1"/>
      <w:numFmt w:val="decimal"/>
      <w:lvlText w:val="3.%1"/>
      <w:lvlJc w:val="left"/>
    </w:lvl>
    <w:lvl w:ilvl="1" w:tplc="AFF84F6E">
      <w:start w:val="1"/>
      <w:numFmt w:val="bullet"/>
      <w:lvlText w:val=""/>
      <w:lvlJc w:val="left"/>
    </w:lvl>
    <w:lvl w:ilvl="2" w:tplc="BCDCD32A">
      <w:start w:val="1"/>
      <w:numFmt w:val="bullet"/>
      <w:lvlText w:val=""/>
      <w:lvlJc w:val="left"/>
    </w:lvl>
    <w:lvl w:ilvl="3" w:tplc="A4CCD590">
      <w:start w:val="1"/>
      <w:numFmt w:val="bullet"/>
      <w:lvlText w:val=""/>
      <w:lvlJc w:val="left"/>
    </w:lvl>
    <w:lvl w:ilvl="4" w:tplc="B0180166">
      <w:start w:val="1"/>
      <w:numFmt w:val="bullet"/>
      <w:lvlText w:val=""/>
      <w:lvlJc w:val="left"/>
    </w:lvl>
    <w:lvl w:ilvl="5" w:tplc="18865514">
      <w:start w:val="1"/>
      <w:numFmt w:val="bullet"/>
      <w:lvlText w:val=""/>
      <w:lvlJc w:val="left"/>
    </w:lvl>
    <w:lvl w:ilvl="6" w:tplc="32CE82B4">
      <w:start w:val="1"/>
      <w:numFmt w:val="bullet"/>
      <w:lvlText w:val=""/>
      <w:lvlJc w:val="left"/>
    </w:lvl>
    <w:lvl w:ilvl="7" w:tplc="AEC2D1B6">
      <w:start w:val="1"/>
      <w:numFmt w:val="bullet"/>
      <w:lvlText w:val=""/>
      <w:lvlJc w:val="left"/>
    </w:lvl>
    <w:lvl w:ilvl="8" w:tplc="EFE49EBA">
      <w:start w:val="1"/>
      <w:numFmt w:val="bullet"/>
      <w:lvlText w:val=""/>
      <w:lvlJc w:val="left"/>
    </w:lvl>
  </w:abstractNum>
  <w:abstractNum w:abstractNumId="24">
    <w:nsid w:val="35901150"/>
    <w:multiLevelType w:val="multilevel"/>
    <w:tmpl w:val="C0DAE38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3904087C"/>
    <w:multiLevelType w:val="multilevel"/>
    <w:tmpl w:val="769E2410"/>
    <w:lvl w:ilvl="0">
      <w:start w:val="1"/>
      <w:numFmt w:val="decimal"/>
      <w:lvlText w:val="%1"/>
      <w:lvlJc w:val="left"/>
      <w:pPr>
        <w:ind w:left="360" w:hanging="360"/>
      </w:pPr>
      <w:rPr>
        <w:rFonts w:hint="default"/>
      </w:rPr>
    </w:lvl>
    <w:lvl w:ilvl="1">
      <w:start w:val="1"/>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440" w:hanging="144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800" w:hanging="1800"/>
      </w:pPr>
      <w:rPr>
        <w:rFonts w:hint="default"/>
      </w:rPr>
    </w:lvl>
  </w:abstractNum>
  <w:abstractNum w:abstractNumId="26">
    <w:nsid w:val="438D42FD"/>
    <w:multiLevelType w:val="multilevel"/>
    <w:tmpl w:val="A7B2F5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BBD697B"/>
    <w:multiLevelType w:val="hybridMultilevel"/>
    <w:tmpl w:val="DAEE5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E30DEC"/>
    <w:multiLevelType w:val="hybridMultilevel"/>
    <w:tmpl w:val="109CF92E"/>
    <w:lvl w:ilvl="0" w:tplc="ABB0E91A">
      <w:start w:val="1"/>
      <w:numFmt w:val="decimal"/>
      <w:lvlText w:val="3.%1"/>
      <w:lvlJc w:val="left"/>
    </w:lvl>
    <w:lvl w:ilvl="1" w:tplc="35D6A120">
      <w:start w:val="1"/>
      <w:numFmt w:val="bullet"/>
      <w:lvlText w:val=""/>
      <w:lvlJc w:val="left"/>
    </w:lvl>
    <w:lvl w:ilvl="2" w:tplc="DAB8532A">
      <w:start w:val="1"/>
      <w:numFmt w:val="bullet"/>
      <w:lvlText w:val=""/>
      <w:lvlJc w:val="left"/>
    </w:lvl>
    <w:lvl w:ilvl="3" w:tplc="DADE0F8C">
      <w:start w:val="1"/>
      <w:numFmt w:val="bullet"/>
      <w:lvlText w:val=""/>
      <w:lvlJc w:val="left"/>
    </w:lvl>
    <w:lvl w:ilvl="4" w:tplc="AA24C980">
      <w:start w:val="1"/>
      <w:numFmt w:val="bullet"/>
      <w:lvlText w:val=""/>
      <w:lvlJc w:val="left"/>
    </w:lvl>
    <w:lvl w:ilvl="5" w:tplc="AFB4FAEE">
      <w:start w:val="1"/>
      <w:numFmt w:val="bullet"/>
      <w:lvlText w:val=""/>
      <w:lvlJc w:val="left"/>
    </w:lvl>
    <w:lvl w:ilvl="6" w:tplc="37D66180">
      <w:start w:val="1"/>
      <w:numFmt w:val="bullet"/>
      <w:lvlText w:val=""/>
      <w:lvlJc w:val="left"/>
    </w:lvl>
    <w:lvl w:ilvl="7" w:tplc="D4F2FCC2">
      <w:start w:val="1"/>
      <w:numFmt w:val="bullet"/>
      <w:lvlText w:val=""/>
      <w:lvlJc w:val="left"/>
    </w:lvl>
    <w:lvl w:ilvl="8" w:tplc="2C74BF82">
      <w:start w:val="1"/>
      <w:numFmt w:val="bullet"/>
      <w:lvlText w:val=""/>
      <w:lvlJc w:val="left"/>
    </w:lvl>
  </w:abstractNum>
  <w:abstractNum w:abstractNumId="29">
    <w:nsid w:val="50FE5BD0"/>
    <w:multiLevelType w:val="multilevel"/>
    <w:tmpl w:val="1D5CC7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1893946"/>
    <w:multiLevelType w:val="multilevel"/>
    <w:tmpl w:val="F0E8BD74"/>
    <w:lvl w:ilvl="0">
      <w:start w:val="2"/>
      <w:numFmt w:val="decimal"/>
      <w:lvlText w:val="%1"/>
      <w:lvlJc w:val="left"/>
      <w:pPr>
        <w:ind w:left="375" w:hanging="375"/>
      </w:pPr>
      <w:rPr>
        <w:rFonts w:hint="default"/>
      </w:rPr>
    </w:lvl>
    <w:lvl w:ilvl="1">
      <w:start w:val="4"/>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31">
    <w:nsid w:val="58F02E81"/>
    <w:multiLevelType w:val="hybridMultilevel"/>
    <w:tmpl w:val="71CC17D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nsid w:val="60532951"/>
    <w:multiLevelType w:val="multilevel"/>
    <w:tmpl w:val="77EACBB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6790A52"/>
    <w:multiLevelType w:val="hybridMultilevel"/>
    <w:tmpl w:val="D60AE44E"/>
    <w:lvl w:ilvl="0" w:tplc="E264CE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F9D3409"/>
    <w:multiLevelType w:val="hybridMultilevel"/>
    <w:tmpl w:val="2422A692"/>
    <w:lvl w:ilvl="0" w:tplc="49E4357C">
      <w:start w:val="1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B94ED1"/>
    <w:multiLevelType w:val="multilevel"/>
    <w:tmpl w:val="B7305D5C"/>
    <w:lvl w:ilvl="0">
      <w:start w:val="2"/>
      <w:numFmt w:val="decimal"/>
      <w:lvlText w:val="%1"/>
      <w:lvlJc w:val="left"/>
      <w:pPr>
        <w:ind w:left="375" w:hanging="375"/>
      </w:pPr>
      <w:rPr>
        <w:rFonts w:hint="default"/>
      </w:rPr>
    </w:lvl>
    <w:lvl w:ilvl="1">
      <w:start w:val="3"/>
      <w:numFmt w:val="decimal"/>
      <w:lvlText w:val="%1.%2"/>
      <w:lvlJc w:val="left"/>
      <w:pPr>
        <w:ind w:left="1015" w:hanging="375"/>
      </w:pPr>
      <w:rPr>
        <w:rFonts w:hint="default"/>
      </w:rPr>
    </w:lvl>
    <w:lvl w:ilvl="2">
      <w:start w:val="1"/>
      <w:numFmt w:val="decimal"/>
      <w:lvlText w:val="%1.%2.%3"/>
      <w:lvlJc w:val="left"/>
      <w:pPr>
        <w:ind w:left="2000" w:hanging="720"/>
      </w:pPr>
      <w:rPr>
        <w:rFonts w:hint="default"/>
      </w:rPr>
    </w:lvl>
    <w:lvl w:ilvl="3">
      <w:start w:val="1"/>
      <w:numFmt w:val="decimal"/>
      <w:lvlText w:val="%1.%2.%3.%4"/>
      <w:lvlJc w:val="left"/>
      <w:pPr>
        <w:ind w:left="3000" w:hanging="108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280" w:hanging="1440"/>
      </w:pPr>
      <w:rPr>
        <w:rFonts w:hint="default"/>
      </w:rPr>
    </w:lvl>
    <w:lvl w:ilvl="7">
      <w:start w:val="1"/>
      <w:numFmt w:val="decimal"/>
      <w:lvlText w:val="%1.%2.%3.%4.%5.%6.%7.%8"/>
      <w:lvlJc w:val="left"/>
      <w:pPr>
        <w:ind w:left="6280" w:hanging="1800"/>
      </w:pPr>
      <w:rPr>
        <w:rFonts w:hint="default"/>
      </w:rPr>
    </w:lvl>
    <w:lvl w:ilvl="8">
      <w:start w:val="1"/>
      <w:numFmt w:val="decimal"/>
      <w:lvlText w:val="%1.%2.%3.%4.%5.%6.%7.%8.%9"/>
      <w:lvlJc w:val="left"/>
      <w:pPr>
        <w:ind w:left="6920" w:hanging="1800"/>
      </w:pPr>
      <w:rPr>
        <w:rFonts w:hint="default"/>
      </w:rPr>
    </w:lvl>
  </w:abstractNum>
  <w:abstractNum w:abstractNumId="36">
    <w:nsid w:val="71661E95"/>
    <w:multiLevelType w:val="multilevel"/>
    <w:tmpl w:val="C8ECA6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18C50EA"/>
    <w:multiLevelType w:val="multilevel"/>
    <w:tmpl w:val="DC46044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6770361"/>
    <w:multiLevelType w:val="hybridMultilevel"/>
    <w:tmpl w:val="86E6B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E613A9"/>
    <w:multiLevelType w:val="multilevel"/>
    <w:tmpl w:val="DC46044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1"/>
  </w:num>
  <w:num w:numId="2">
    <w:abstractNumId w:val="13"/>
  </w:num>
  <w:num w:numId="3">
    <w:abstractNumId w:val="25"/>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28"/>
  </w:num>
  <w:num w:numId="16">
    <w:abstractNumId w:val="23"/>
  </w:num>
  <w:num w:numId="17">
    <w:abstractNumId w:val="17"/>
  </w:num>
  <w:num w:numId="18">
    <w:abstractNumId w:val="14"/>
  </w:num>
  <w:num w:numId="19">
    <w:abstractNumId w:val="34"/>
  </w:num>
  <w:num w:numId="20">
    <w:abstractNumId w:val="15"/>
  </w:num>
  <w:num w:numId="21">
    <w:abstractNumId w:val="21"/>
  </w:num>
  <w:num w:numId="22">
    <w:abstractNumId w:val="20"/>
  </w:num>
  <w:num w:numId="23">
    <w:abstractNumId w:val="36"/>
  </w:num>
  <w:num w:numId="24">
    <w:abstractNumId w:val="29"/>
  </w:num>
  <w:num w:numId="25">
    <w:abstractNumId w:val="37"/>
  </w:num>
  <w:num w:numId="26">
    <w:abstractNumId w:val="39"/>
  </w:num>
  <w:num w:numId="27">
    <w:abstractNumId w:val="33"/>
  </w:num>
  <w:num w:numId="28">
    <w:abstractNumId w:val="16"/>
  </w:num>
  <w:num w:numId="29">
    <w:abstractNumId w:val="18"/>
  </w:num>
  <w:num w:numId="30">
    <w:abstractNumId w:val="26"/>
  </w:num>
  <w:num w:numId="31">
    <w:abstractNumId w:val="24"/>
  </w:num>
  <w:num w:numId="32">
    <w:abstractNumId w:val="19"/>
  </w:num>
  <w:num w:numId="33">
    <w:abstractNumId w:val="38"/>
  </w:num>
  <w:num w:numId="34">
    <w:abstractNumId w:val="12"/>
  </w:num>
  <w:num w:numId="35">
    <w:abstractNumId w:val="22"/>
  </w:num>
  <w:num w:numId="36">
    <w:abstractNumId w:val="11"/>
  </w:num>
  <w:num w:numId="37">
    <w:abstractNumId w:val="27"/>
  </w:num>
  <w:num w:numId="38">
    <w:abstractNumId w:val="30"/>
  </w:num>
  <w:num w:numId="39">
    <w:abstractNumId w:val="32"/>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943"/>
    <w:rsid w:val="00000532"/>
    <w:rsid w:val="00010937"/>
    <w:rsid w:val="00023BF6"/>
    <w:rsid w:val="00034ADF"/>
    <w:rsid w:val="0003733F"/>
    <w:rsid w:val="000479D9"/>
    <w:rsid w:val="00050CC4"/>
    <w:rsid w:val="00055294"/>
    <w:rsid w:val="00060512"/>
    <w:rsid w:val="0006061D"/>
    <w:rsid w:val="00071950"/>
    <w:rsid w:val="00097027"/>
    <w:rsid w:val="000A3E7E"/>
    <w:rsid w:val="000C1AAD"/>
    <w:rsid w:val="000D58DE"/>
    <w:rsid w:val="000F0A23"/>
    <w:rsid w:val="000F0DC6"/>
    <w:rsid w:val="001207AD"/>
    <w:rsid w:val="00130494"/>
    <w:rsid w:val="00136105"/>
    <w:rsid w:val="00136889"/>
    <w:rsid w:val="00141AA5"/>
    <w:rsid w:val="001428F1"/>
    <w:rsid w:val="00153F9F"/>
    <w:rsid w:val="00163703"/>
    <w:rsid w:val="001672DE"/>
    <w:rsid w:val="0018281D"/>
    <w:rsid w:val="00186113"/>
    <w:rsid w:val="001A44C9"/>
    <w:rsid w:val="001C3249"/>
    <w:rsid w:val="001E7EF2"/>
    <w:rsid w:val="001F0C10"/>
    <w:rsid w:val="0022164A"/>
    <w:rsid w:val="00226594"/>
    <w:rsid w:val="00231301"/>
    <w:rsid w:val="00251C3E"/>
    <w:rsid w:val="0026505B"/>
    <w:rsid w:val="00271C03"/>
    <w:rsid w:val="00285D17"/>
    <w:rsid w:val="00291609"/>
    <w:rsid w:val="002B0231"/>
    <w:rsid w:val="002D598D"/>
    <w:rsid w:val="002F17DA"/>
    <w:rsid w:val="00310E29"/>
    <w:rsid w:val="00313BF6"/>
    <w:rsid w:val="00330C06"/>
    <w:rsid w:val="00337878"/>
    <w:rsid w:val="003445B5"/>
    <w:rsid w:val="00367D52"/>
    <w:rsid w:val="003918E1"/>
    <w:rsid w:val="00397BC1"/>
    <w:rsid w:val="003A2D41"/>
    <w:rsid w:val="003A63FD"/>
    <w:rsid w:val="003A7341"/>
    <w:rsid w:val="003C795C"/>
    <w:rsid w:val="003D081D"/>
    <w:rsid w:val="003D42F9"/>
    <w:rsid w:val="003D6E9E"/>
    <w:rsid w:val="003F0204"/>
    <w:rsid w:val="003F58A3"/>
    <w:rsid w:val="00403AC6"/>
    <w:rsid w:val="00422EC2"/>
    <w:rsid w:val="00432506"/>
    <w:rsid w:val="00435219"/>
    <w:rsid w:val="004450DF"/>
    <w:rsid w:val="004472EF"/>
    <w:rsid w:val="00462A7C"/>
    <w:rsid w:val="00463DF2"/>
    <w:rsid w:val="004665AB"/>
    <w:rsid w:val="004722D4"/>
    <w:rsid w:val="00487484"/>
    <w:rsid w:val="004923B9"/>
    <w:rsid w:val="004A4BDF"/>
    <w:rsid w:val="004B0D6F"/>
    <w:rsid w:val="004E49E1"/>
    <w:rsid w:val="004E4AF7"/>
    <w:rsid w:val="004F261F"/>
    <w:rsid w:val="00517811"/>
    <w:rsid w:val="00526807"/>
    <w:rsid w:val="0052782A"/>
    <w:rsid w:val="00530F41"/>
    <w:rsid w:val="0053559F"/>
    <w:rsid w:val="0054314A"/>
    <w:rsid w:val="00544FD0"/>
    <w:rsid w:val="005531BA"/>
    <w:rsid w:val="00563E8D"/>
    <w:rsid w:val="00576A40"/>
    <w:rsid w:val="0058198D"/>
    <w:rsid w:val="005A1D99"/>
    <w:rsid w:val="005B1581"/>
    <w:rsid w:val="005D2C9B"/>
    <w:rsid w:val="005F34A0"/>
    <w:rsid w:val="00626C4D"/>
    <w:rsid w:val="006277F5"/>
    <w:rsid w:val="00632799"/>
    <w:rsid w:val="00640198"/>
    <w:rsid w:val="00642E65"/>
    <w:rsid w:val="00646FEA"/>
    <w:rsid w:val="00650E61"/>
    <w:rsid w:val="00655EF6"/>
    <w:rsid w:val="006564C8"/>
    <w:rsid w:val="006728A5"/>
    <w:rsid w:val="006753BF"/>
    <w:rsid w:val="00677BCD"/>
    <w:rsid w:val="00690B23"/>
    <w:rsid w:val="006934A7"/>
    <w:rsid w:val="006B152A"/>
    <w:rsid w:val="006C5B89"/>
    <w:rsid w:val="00710858"/>
    <w:rsid w:val="00733D13"/>
    <w:rsid w:val="007374B1"/>
    <w:rsid w:val="0074735B"/>
    <w:rsid w:val="00774A44"/>
    <w:rsid w:val="00774B8D"/>
    <w:rsid w:val="007940AF"/>
    <w:rsid w:val="007A01DB"/>
    <w:rsid w:val="007A1A12"/>
    <w:rsid w:val="007A5D6E"/>
    <w:rsid w:val="007C05D4"/>
    <w:rsid w:val="007C3104"/>
    <w:rsid w:val="007C7E37"/>
    <w:rsid w:val="007E143B"/>
    <w:rsid w:val="00807CF4"/>
    <w:rsid w:val="0081059E"/>
    <w:rsid w:val="00810F24"/>
    <w:rsid w:val="0082572C"/>
    <w:rsid w:val="00844F6D"/>
    <w:rsid w:val="008511DA"/>
    <w:rsid w:val="00860192"/>
    <w:rsid w:val="00863971"/>
    <w:rsid w:val="0086668F"/>
    <w:rsid w:val="0088080D"/>
    <w:rsid w:val="00884874"/>
    <w:rsid w:val="008853CA"/>
    <w:rsid w:val="00891636"/>
    <w:rsid w:val="008C3232"/>
    <w:rsid w:val="008E4D52"/>
    <w:rsid w:val="008F39C5"/>
    <w:rsid w:val="0091241C"/>
    <w:rsid w:val="00954620"/>
    <w:rsid w:val="00967A50"/>
    <w:rsid w:val="0098296C"/>
    <w:rsid w:val="009938BE"/>
    <w:rsid w:val="009A698E"/>
    <w:rsid w:val="009B41C9"/>
    <w:rsid w:val="009B4C4D"/>
    <w:rsid w:val="009C2607"/>
    <w:rsid w:val="009E19D6"/>
    <w:rsid w:val="009E50C8"/>
    <w:rsid w:val="009E5943"/>
    <w:rsid w:val="009F5D98"/>
    <w:rsid w:val="00A018DD"/>
    <w:rsid w:val="00A15B67"/>
    <w:rsid w:val="00A2354C"/>
    <w:rsid w:val="00A321CB"/>
    <w:rsid w:val="00A50D07"/>
    <w:rsid w:val="00A67F38"/>
    <w:rsid w:val="00A70362"/>
    <w:rsid w:val="00A77875"/>
    <w:rsid w:val="00A94E23"/>
    <w:rsid w:val="00AA0E83"/>
    <w:rsid w:val="00AA3C61"/>
    <w:rsid w:val="00AA58AA"/>
    <w:rsid w:val="00AA5A6C"/>
    <w:rsid w:val="00AC148E"/>
    <w:rsid w:val="00AD2345"/>
    <w:rsid w:val="00AD5723"/>
    <w:rsid w:val="00AF0828"/>
    <w:rsid w:val="00AF2083"/>
    <w:rsid w:val="00B043F4"/>
    <w:rsid w:val="00B142DC"/>
    <w:rsid w:val="00B47A98"/>
    <w:rsid w:val="00B70C2B"/>
    <w:rsid w:val="00B7391A"/>
    <w:rsid w:val="00B83D2F"/>
    <w:rsid w:val="00B87EED"/>
    <w:rsid w:val="00B9456B"/>
    <w:rsid w:val="00BA551C"/>
    <w:rsid w:val="00BD1977"/>
    <w:rsid w:val="00BD5B97"/>
    <w:rsid w:val="00C02027"/>
    <w:rsid w:val="00C168AF"/>
    <w:rsid w:val="00C230F2"/>
    <w:rsid w:val="00C376EB"/>
    <w:rsid w:val="00C415BC"/>
    <w:rsid w:val="00C61332"/>
    <w:rsid w:val="00C617D3"/>
    <w:rsid w:val="00C65CFD"/>
    <w:rsid w:val="00C7436C"/>
    <w:rsid w:val="00C803AB"/>
    <w:rsid w:val="00C9015F"/>
    <w:rsid w:val="00CA1055"/>
    <w:rsid w:val="00CD6C96"/>
    <w:rsid w:val="00D103BD"/>
    <w:rsid w:val="00D110A4"/>
    <w:rsid w:val="00D15A0C"/>
    <w:rsid w:val="00D25ADA"/>
    <w:rsid w:val="00D3438C"/>
    <w:rsid w:val="00D44440"/>
    <w:rsid w:val="00D63EEA"/>
    <w:rsid w:val="00D724DB"/>
    <w:rsid w:val="00D74A5B"/>
    <w:rsid w:val="00D8591A"/>
    <w:rsid w:val="00D925F3"/>
    <w:rsid w:val="00D95003"/>
    <w:rsid w:val="00DC3196"/>
    <w:rsid w:val="00DD1FD9"/>
    <w:rsid w:val="00DE74DB"/>
    <w:rsid w:val="00E148C3"/>
    <w:rsid w:val="00E2317F"/>
    <w:rsid w:val="00E23EF4"/>
    <w:rsid w:val="00E33F22"/>
    <w:rsid w:val="00E42481"/>
    <w:rsid w:val="00E45E04"/>
    <w:rsid w:val="00E4606F"/>
    <w:rsid w:val="00E5532F"/>
    <w:rsid w:val="00E87215"/>
    <w:rsid w:val="00EA47E0"/>
    <w:rsid w:val="00EB0A68"/>
    <w:rsid w:val="00EC2CD0"/>
    <w:rsid w:val="00EC693F"/>
    <w:rsid w:val="00ED3147"/>
    <w:rsid w:val="00EE09F1"/>
    <w:rsid w:val="00EF6B73"/>
    <w:rsid w:val="00EF7747"/>
    <w:rsid w:val="00EF792B"/>
    <w:rsid w:val="00EF7E39"/>
    <w:rsid w:val="00EF7FE0"/>
    <w:rsid w:val="00F12AA6"/>
    <w:rsid w:val="00F23DF3"/>
    <w:rsid w:val="00F26AC2"/>
    <w:rsid w:val="00F40A76"/>
    <w:rsid w:val="00F44287"/>
    <w:rsid w:val="00F61614"/>
    <w:rsid w:val="00F6348B"/>
    <w:rsid w:val="00F74D9B"/>
    <w:rsid w:val="00F76D27"/>
    <w:rsid w:val="00F8571B"/>
    <w:rsid w:val="00F90BE6"/>
    <w:rsid w:val="00F960A8"/>
    <w:rsid w:val="00F97005"/>
    <w:rsid w:val="00FA78D7"/>
    <w:rsid w:val="00FB2918"/>
    <w:rsid w:val="00FC518D"/>
    <w:rsid w:val="00FD2DA8"/>
    <w:rsid w:val="00FE41AB"/>
    <w:rsid w:val="00FF065B"/>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3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3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1BA"/>
  </w:style>
  <w:style w:type="paragraph" w:styleId="Footer">
    <w:name w:val="footer"/>
    <w:basedOn w:val="Normal"/>
    <w:link w:val="FooterChar"/>
    <w:uiPriority w:val="99"/>
    <w:unhideWhenUsed/>
    <w:rsid w:val="00553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1BA"/>
  </w:style>
  <w:style w:type="paragraph" w:styleId="BalloonText">
    <w:name w:val="Balloon Text"/>
    <w:basedOn w:val="Normal"/>
    <w:link w:val="BalloonTextChar"/>
    <w:uiPriority w:val="99"/>
    <w:semiHidden/>
    <w:unhideWhenUsed/>
    <w:rsid w:val="00553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1BA"/>
    <w:rPr>
      <w:rFonts w:ascii="Tahoma" w:hAnsi="Tahoma" w:cs="Tahoma"/>
      <w:sz w:val="16"/>
      <w:szCs w:val="16"/>
    </w:rPr>
  </w:style>
  <w:style w:type="paragraph" w:styleId="ListParagraph">
    <w:name w:val="List Paragraph"/>
    <w:basedOn w:val="Normal"/>
    <w:uiPriority w:val="34"/>
    <w:qFormat/>
    <w:rsid w:val="003D081D"/>
    <w:pPr>
      <w:ind w:left="720"/>
      <w:contextualSpacing/>
    </w:pPr>
  </w:style>
  <w:style w:type="table" w:styleId="TableGrid">
    <w:name w:val="Table Grid"/>
    <w:basedOn w:val="TableNormal"/>
    <w:uiPriority w:val="59"/>
    <w:rsid w:val="000F0A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970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3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3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1BA"/>
  </w:style>
  <w:style w:type="paragraph" w:styleId="Footer">
    <w:name w:val="footer"/>
    <w:basedOn w:val="Normal"/>
    <w:link w:val="FooterChar"/>
    <w:uiPriority w:val="99"/>
    <w:unhideWhenUsed/>
    <w:rsid w:val="00553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1BA"/>
  </w:style>
  <w:style w:type="paragraph" w:styleId="BalloonText">
    <w:name w:val="Balloon Text"/>
    <w:basedOn w:val="Normal"/>
    <w:link w:val="BalloonTextChar"/>
    <w:uiPriority w:val="99"/>
    <w:semiHidden/>
    <w:unhideWhenUsed/>
    <w:rsid w:val="00553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1BA"/>
    <w:rPr>
      <w:rFonts w:ascii="Tahoma" w:hAnsi="Tahoma" w:cs="Tahoma"/>
      <w:sz w:val="16"/>
      <w:szCs w:val="16"/>
    </w:rPr>
  </w:style>
  <w:style w:type="paragraph" w:styleId="ListParagraph">
    <w:name w:val="List Paragraph"/>
    <w:basedOn w:val="Normal"/>
    <w:uiPriority w:val="34"/>
    <w:qFormat/>
    <w:rsid w:val="003D081D"/>
    <w:pPr>
      <w:ind w:left="720"/>
      <w:contextualSpacing/>
    </w:pPr>
  </w:style>
  <w:style w:type="table" w:styleId="TableGrid">
    <w:name w:val="Table Grid"/>
    <w:basedOn w:val="TableNormal"/>
    <w:uiPriority w:val="59"/>
    <w:rsid w:val="000F0A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970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355707">
      <w:bodyDiv w:val="1"/>
      <w:marLeft w:val="0"/>
      <w:marRight w:val="0"/>
      <w:marTop w:val="0"/>
      <w:marBottom w:val="0"/>
      <w:divBdr>
        <w:top w:val="none" w:sz="0" w:space="0" w:color="auto"/>
        <w:left w:val="none" w:sz="0" w:space="0" w:color="auto"/>
        <w:bottom w:val="none" w:sz="0" w:space="0" w:color="auto"/>
        <w:right w:val="none" w:sz="0" w:space="0" w:color="auto"/>
      </w:divBdr>
    </w:div>
    <w:div w:id="656619147">
      <w:bodyDiv w:val="1"/>
      <w:marLeft w:val="0"/>
      <w:marRight w:val="0"/>
      <w:marTop w:val="0"/>
      <w:marBottom w:val="0"/>
      <w:divBdr>
        <w:top w:val="none" w:sz="0" w:space="0" w:color="auto"/>
        <w:left w:val="none" w:sz="0" w:space="0" w:color="auto"/>
        <w:bottom w:val="none" w:sz="0" w:space="0" w:color="auto"/>
        <w:right w:val="none" w:sz="0" w:space="0" w:color="auto"/>
      </w:divBdr>
    </w:div>
    <w:div w:id="738403268">
      <w:bodyDiv w:val="1"/>
      <w:marLeft w:val="0"/>
      <w:marRight w:val="0"/>
      <w:marTop w:val="0"/>
      <w:marBottom w:val="0"/>
      <w:divBdr>
        <w:top w:val="none" w:sz="0" w:space="0" w:color="auto"/>
        <w:left w:val="none" w:sz="0" w:space="0" w:color="auto"/>
        <w:bottom w:val="none" w:sz="0" w:space="0" w:color="auto"/>
        <w:right w:val="none" w:sz="0" w:space="0" w:color="auto"/>
      </w:divBdr>
    </w:div>
    <w:div w:id="875852471">
      <w:bodyDiv w:val="1"/>
      <w:marLeft w:val="0"/>
      <w:marRight w:val="0"/>
      <w:marTop w:val="0"/>
      <w:marBottom w:val="0"/>
      <w:divBdr>
        <w:top w:val="none" w:sz="0" w:space="0" w:color="auto"/>
        <w:left w:val="none" w:sz="0" w:space="0" w:color="auto"/>
        <w:bottom w:val="none" w:sz="0" w:space="0" w:color="auto"/>
        <w:right w:val="none" w:sz="0" w:space="0" w:color="auto"/>
      </w:divBdr>
    </w:div>
    <w:div w:id="928612176">
      <w:bodyDiv w:val="1"/>
      <w:marLeft w:val="0"/>
      <w:marRight w:val="0"/>
      <w:marTop w:val="0"/>
      <w:marBottom w:val="0"/>
      <w:divBdr>
        <w:top w:val="none" w:sz="0" w:space="0" w:color="auto"/>
        <w:left w:val="none" w:sz="0" w:space="0" w:color="auto"/>
        <w:bottom w:val="none" w:sz="0" w:space="0" w:color="auto"/>
        <w:right w:val="none" w:sz="0" w:space="0" w:color="auto"/>
      </w:divBdr>
    </w:div>
    <w:div w:id="1189220491">
      <w:bodyDiv w:val="1"/>
      <w:marLeft w:val="0"/>
      <w:marRight w:val="0"/>
      <w:marTop w:val="0"/>
      <w:marBottom w:val="0"/>
      <w:divBdr>
        <w:top w:val="none" w:sz="0" w:space="0" w:color="auto"/>
        <w:left w:val="none" w:sz="0" w:space="0" w:color="auto"/>
        <w:bottom w:val="none" w:sz="0" w:space="0" w:color="auto"/>
        <w:right w:val="none" w:sz="0" w:space="0" w:color="auto"/>
      </w:divBdr>
    </w:div>
    <w:div w:id="1458451865">
      <w:bodyDiv w:val="1"/>
      <w:marLeft w:val="0"/>
      <w:marRight w:val="0"/>
      <w:marTop w:val="0"/>
      <w:marBottom w:val="0"/>
      <w:divBdr>
        <w:top w:val="none" w:sz="0" w:space="0" w:color="auto"/>
        <w:left w:val="none" w:sz="0" w:space="0" w:color="auto"/>
        <w:bottom w:val="none" w:sz="0" w:space="0" w:color="auto"/>
        <w:right w:val="none" w:sz="0" w:space="0" w:color="auto"/>
      </w:divBdr>
    </w:div>
    <w:div w:id="1497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ww.tutorialspoint.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java2s.com"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quor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E6C49-736C-4EB1-8BC2-C68DE4896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Pages>
  <Words>1845</Words>
  <Characters>10518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223</cp:revision>
  <cp:lastPrinted>2017-05-07T05:26:00Z</cp:lastPrinted>
  <dcterms:created xsi:type="dcterms:W3CDTF">2017-04-03T18:52:00Z</dcterms:created>
  <dcterms:modified xsi:type="dcterms:W3CDTF">2017-05-07T05:26:00Z</dcterms:modified>
</cp:coreProperties>
</file>